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1E7E" w14:textId="77777777" w:rsidR="004B5D62" w:rsidRDefault="00000000" w:rsidP="00D4192C">
      <w:pPr>
        <w:pStyle w:val="1"/>
        <w:spacing w:before="240" w:after="240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 xml:space="preserve">.  </w:t>
      </w:r>
      <w:r>
        <w:rPr>
          <w:rFonts w:ascii="微软雅黑" w:eastAsia="微软雅黑" w:hAnsi="微软雅黑" w:cs="微软雅黑" w:hint="eastAsia"/>
          <w:lang w:eastAsia="zh-CN"/>
        </w:rPr>
        <w:t>飞</w:t>
      </w:r>
      <w:proofErr w:type="gramEnd"/>
      <w:r>
        <w:rPr>
          <w:rFonts w:ascii="MS Gothic" w:eastAsia="MS Gothic" w:hAnsi="MS Gothic" w:cs="MS Gothic" w:hint="eastAsia"/>
          <w:lang w:eastAsia="zh-CN"/>
        </w:rPr>
        <w:t>控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rFonts w:ascii="MS Gothic" w:eastAsia="MS Gothic" w:hAnsi="MS Gothic" w:cs="MS Gothic" w:hint="eastAsia"/>
          <w:lang w:eastAsia="zh-CN"/>
        </w:rPr>
        <w:t>算机和操</w:t>
      </w:r>
      <w:r>
        <w:rPr>
          <w:rFonts w:ascii="微软雅黑" w:eastAsia="微软雅黑" w:hAnsi="微软雅黑" w:cs="微软雅黑" w:hint="eastAsia"/>
          <w:lang w:eastAsia="zh-CN"/>
        </w:rPr>
        <w:t>纵</w:t>
      </w:r>
      <w:r>
        <w:rPr>
          <w:rFonts w:ascii="MS Gothic" w:eastAsia="MS Gothic" w:hAnsi="MS Gothic" w:cs="MS Gothic" w:hint="eastAsia"/>
          <w:lang w:eastAsia="zh-CN"/>
        </w:rPr>
        <w:t>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rFonts w:ascii="MS Gothic" w:eastAsia="MS Gothic" w:hAnsi="MS Gothic" w:cs="MS Gothic" w:hint="eastAsia"/>
          <w:lang w:eastAsia="zh-CN"/>
        </w:rPr>
        <w:t>的通信</w:t>
      </w:r>
      <w:r>
        <w:rPr>
          <w:rFonts w:ascii="微软雅黑" w:eastAsia="微软雅黑" w:hAnsi="微软雅黑" w:cs="微软雅黑" w:hint="eastAsia"/>
          <w:lang w:eastAsia="zh-CN"/>
        </w:rPr>
        <w:t>协议</w:t>
      </w:r>
      <w:r>
        <w:rPr>
          <w:rFonts w:ascii="MS Gothic" w:eastAsia="MS Gothic" w:hAnsi="MS Gothic" w:cs="MS Gothic" w:hint="eastAsia"/>
          <w:lang w:eastAsia="zh-CN"/>
        </w:rPr>
        <w:t>及数据</w:t>
      </w:r>
      <w:r>
        <w:rPr>
          <w:rFonts w:ascii="微软雅黑" w:eastAsia="微软雅黑" w:hAnsi="微软雅黑" w:cs="微软雅黑" w:hint="eastAsia"/>
          <w:lang w:eastAsia="zh-CN"/>
        </w:rPr>
        <w:t>帧</w:t>
      </w:r>
      <w:r>
        <w:rPr>
          <w:rFonts w:ascii="MS Gothic" w:eastAsia="MS Gothic" w:hAnsi="MS Gothic" w:cs="MS Gothic" w:hint="eastAsia"/>
          <w:lang w:eastAsia="zh-CN"/>
        </w:rPr>
        <w:t>格式</w:t>
      </w:r>
    </w:p>
    <w:p w14:paraId="183681B2" w14:textId="77777777" w:rsidR="004B5D62" w:rsidRDefault="00000000">
      <w:pPr>
        <w:spacing w:after="160"/>
        <w:rPr>
          <w:lang w:eastAsia="zh-CN"/>
        </w:rPr>
      </w:pPr>
      <w:r>
        <w:rPr>
          <w:lang w:eastAsia="zh-CN"/>
        </w:rPr>
        <w:t>RS</w:t>
      </w:r>
      <w:proofErr w:type="gramStart"/>
      <w:r>
        <w:rPr>
          <w:lang w:eastAsia="zh-CN"/>
        </w:rPr>
        <w:t xml:space="preserve">-422 </w:t>
      </w:r>
      <w:r>
        <w:rPr>
          <w:lang w:eastAsia="zh-CN"/>
        </w:rPr>
        <w:t>串行</w:t>
      </w:r>
      <w:proofErr w:type="gramEnd"/>
      <w:r>
        <w:rPr>
          <w:lang w:eastAsia="zh-CN"/>
        </w:rPr>
        <w:t>通信接口，采用双全工通信方式，波特率</w:t>
      </w:r>
      <w:r>
        <w:rPr>
          <w:lang w:eastAsia="zh-CN"/>
        </w:rPr>
        <w:t>115200bps</w:t>
      </w:r>
      <w:r>
        <w:rPr>
          <w:lang w:eastAsia="zh-CN"/>
        </w:rPr>
        <w:t>，周期</w:t>
      </w:r>
      <w:r>
        <w:rPr>
          <w:rFonts w:hint="eastAsia"/>
          <w:lang w:eastAsia="zh-CN"/>
        </w:rPr>
        <w:t>12.5</w:t>
      </w:r>
      <w:r>
        <w:rPr>
          <w:lang w:eastAsia="zh-CN"/>
        </w:rPr>
        <w:t>ms</w:t>
      </w:r>
      <w:r>
        <w:rPr>
          <w:lang w:eastAsia="zh-CN"/>
        </w:rPr>
        <w:t>（</w:t>
      </w:r>
      <w:r>
        <w:rPr>
          <w:lang w:eastAsia="zh-CN"/>
        </w:rPr>
        <w:t>80 Hz</w:t>
      </w:r>
      <w:r>
        <w:rPr>
          <w:lang w:eastAsia="zh-CN"/>
        </w:rPr>
        <w:t>）。</w:t>
      </w:r>
    </w:p>
    <w:p w14:paraId="7E1A4CCC" w14:textId="77777777" w:rsidR="004B5D62" w:rsidRDefault="00000000">
      <w:pPr>
        <w:spacing w:after="80"/>
        <w:rPr>
          <w:lang w:eastAsia="zh-CN"/>
        </w:rPr>
      </w:pPr>
      <w:r>
        <w:rPr>
          <w:sz w:val="24"/>
          <w:lang w:eastAsia="zh-CN"/>
        </w:rPr>
        <w:t xml:space="preserve">1.1.  </w:t>
      </w:r>
      <w:r>
        <w:rPr>
          <w:sz w:val="24"/>
          <w:lang w:eastAsia="zh-CN"/>
        </w:rPr>
        <w:t>飞控计算机</w:t>
      </w:r>
      <w:r>
        <w:rPr>
          <w:sz w:val="24"/>
          <w:lang w:eastAsia="zh-CN"/>
        </w:rPr>
        <w:t>→</w:t>
      </w:r>
      <w:r>
        <w:rPr>
          <w:sz w:val="24"/>
          <w:lang w:eastAsia="zh-CN"/>
        </w:rPr>
        <w:t>操纵系统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60" w:type="dxa"/>
        </w:tblCellMar>
        <w:tblLook w:val="04A0" w:firstRow="1" w:lastRow="0" w:firstColumn="1" w:lastColumn="0" w:noHBand="0" w:noVBand="1"/>
      </w:tblPr>
      <w:tblGrid>
        <w:gridCol w:w="709"/>
        <w:gridCol w:w="1446"/>
        <w:gridCol w:w="652"/>
        <w:gridCol w:w="1020"/>
        <w:gridCol w:w="794"/>
        <w:gridCol w:w="3685"/>
        <w:gridCol w:w="765"/>
      </w:tblGrid>
      <w:tr w:rsidR="004B5D62" w14:paraId="106FF31A" w14:textId="77777777">
        <w:trPr>
          <w:cantSplit/>
          <w:trHeight w:val="346"/>
          <w:jc w:val="center"/>
        </w:trPr>
        <w:tc>
          <w:tcPr>
            <w:tcW w:w="709" w:type="dxa"/>
            <w:vMerge w:val="restart"/>
            <w:vAlign w:val="center"/>
          </w:tcPr>
          <w:p w14:paraId="520124B8" w14:textId="77777777" w:rsidR="004B5D62" w:rsidRDefault="00000000">
            <w:pPr>
              <w:widowControl w:val="0"/>
              <w:jc w:val="center"/>
            </w:pPr>
            <w:r>
              <w:t>内</w:t>
            </w:r>
            <w:r>
              <w:br/>
            </w:r>
            <w:r>
              <w:br/>
            </w:r>
            <w:r>
              <w:t>容</w:t>
            </w:r>
          </w:p>
        </w:tc>
        <w:tc>
          <w:tcPr>
            <w:tcW w:w="1446" w:type="dxa"/>
            <w:vAlign w:val="center"/>
          </w:tcPr>
          <w:p w14:paraId="10EA955E" w14:textId="77777777" w:rsidR="004B5D62" w:rsidRDefault="00000000">
            <w:pPr>
              <w:widowControl w:val="0"/>
              <w:jc w:val="center"/>
            </w:pPr>
            <w:r>
              <w:t>源</w:t>
            </w:r>
          </w:p>
        </w:tc>
        <w:tc>
          <w:tcPr>
            <w:tcW w:w="6916" w:type="dxa"/>
            <w:gridSpan w:val="5"/>
            <w:vAlign w:val="center"/>
          </w:tcPr>
          <w:p w14:paraId="1270E78E" w14:textId="77777777" w:rsidR="004B5D62" w:rsidRDefault="00000000">
            <w:pPr>
              <w:widowControl w:val="0"/>
              <w:jc w:val="center"/>
            </w:pPr>
            <w:proofErr w:type="spellStart"/>
            <w:r>
              <w:t>飞控计算机</w:t>
            </w:r>
            <w:proofErr w:type="spellEnd"/>
          </w:p>
        </w:tc>
      </w:tr>
      <w:tr w:rsidR="004B5D62" w14:paraId="5C91F3F7" w14:textId="77777777">
        <w:trPr>
          <w:cantSplit/>
          <w:trHeight w:val="346"/>
          <w:jc w:val="center"/>
        </w:trPr>
        <w:tc>
          <w:tcPr>
            <w:tcW w:w="709" w:type="dxa"/>
            <w:vMerge/>
            <w:vAlign w:val="center"/>
          </w:tcPr>
          <w:p w14:paraId="31CDEEFC" w14:textId="77777777" w:rsidR="004B5D62" w:rsidRDefault="004B5D62"/>
        </w:tc>
        <w:tc>
          <w:tcPr>
            <w:tcW w:w="1446" w:type="dxa"/>
            <w:vAlign w:val="center"/>
          </w:tcPr>
          <w:p w14:paraId="4455F869" w14:textId="77777777" w:rsidR="004B5D62" w:rsidRDefault="00000000">
            <w:pPr>
              <w:widowControl w:val="0"/>
              <w:jc w:val="center"/>
            </w:pPr>
            <w:proofErr w:type="spellStart"/>
            <w:r>
              <w:t>目的</w:t>
            </w:r>
            <w:proofErr w:type="spellEnd"/>
          </w:p>
        </w:tc>
        <w:tc>
          <w:tcPr>
            <w:tcW w:w="6916" w:type="dxa"/>
            <w:gridSpan w:val="5"/>
            <w:vAlign w:val="center"/>
          </w:tcPr>
          <w:p w14:paraId="3127BD32" w14:textId="77777777" w:rsidR="004B5D62" w:rsidRDefault="00000000">
            <w:pPr>
              <w:widowControl w:val="0"/>
              <w:jc w:val="center"/>
            </w:pPr>
            <w:proofErr w:type="spellStart"/>
            <w:r>
              <w:t>操纵系统</w:t>
            </w:r>
            <w:proofErr w:type="spellEnd"/>
          </w:p>
        </w:tc>
      </w:tr>
      <w:tr w:rsidR="004B5D62" w14:paraId="293C2550" w14:textId="77777777">
        <w:trPr>
          <w:cantSplit/>
          <w:trHeight w:val="346"/>
          <w:jc w:val="center"/>
        </w:trPr>
        <w:tc>
          <w:tcPr>
            <w:tcW w:w="709" w:type="dxa"/>
            <w:vMerge/>
            <w:vAlign w:val="center"/>
          </w:tcPr>
          <w:p w14:paraId="66492B89" w14:textId="77777777" w:rsidR="004B5D62" w:rsidRDefault="004B5D62"/>
        </w:tc>
        <w:tc>
          <w:tcPr>
            <w:tcW w:w="1446" w:type="dxa"/>
            <w:vAlign w:val="center"/>
          </w:tcPr>
          <w:p w14:paraId="20181AB0" w14:textId="77777777" w:rsidR="004B5D62" w:rsidRDefault="00000000">
            <w:pPr>
              <w:widowControl w:val="0"/>
              <w:jc w:val="center"/>
            </w:pPr>
            <w:proofErr w:type="spellStart"/>
            <w:r>
              <w:t>符合标准</w:t>
            </w:r>
            <w:proofErr w:type="spellEnd"/>
          </w:p>
        </w:tc>
        <w:tc>
          <w:tcPr>
            <w:tcW w:w="6916" w:type="dxa"/>
            <w:gridSpan w:val="5"/>
            <w:vAlign w:val="center"/>
          </w:tcPr>
          <w:p w14:paraId="57C48556" w14:textId="77777777" w:rsidR="004B5D62" w:rsidRDefault="00000000">
            <w:pPr>
              <w:widowControl w:val="0"/>
              <w:jc w:val="center"/>
            </w:pPr>
            <w:r>
              <w:t>RS-422</w:t>
            </w:r>
          </w:p>
        </w:tc>
      </w:tr>
      <w:tr w:rsidR="004B5D62" w14:paraId="3FEB0D3C" w14:textId="77777777">
        <w:trPr>
          <w:cantSplit/>
          <w:trHeight w:val="346"/>
          <w:jc w:val="center"/>
        </w:trPr>
        <w:tc>
          <w:tcPr>
            <w:tcW w:w="709" w:type="dxa"/>
            <w:vMerge/>
            <w:vAlign w:val="center"/>
          </w:tcPr>
          <w:p w14:paraId="03702537" w14:textId="77777777" w:rsidR="004B5D62" w:rsidRDefault="004B5D62"/>
        </w:tc>
        <w:tc>
          <w:tcPr>
            <w:tcW w:w="1446" w:type="dxa"/>
            <w:vAlign w:val="center"/>
          </w:tcPr>
          <w:p w14:paraId="00505679" w14:textId="77777777" w:rsidR="004B5D62" w:rsidRDefault="00000000">
            <w:pPr>
              <w:widowControl w:val="0"/>
              <w:jc w:val="center"/>
            </w:pPr>
            <w:proofErr w:type="spellStart"/>
            <w:r>
              <w:t>大小</w:t>
            </w:r>
            <w:proofErr w:type="spellEnd"/>
          </w:p>
        </w:tc>
        <w:tc>
          <w:tcPr>
            <w:tcW w:w="6916" w:type="dxa"/>
            <w:gridSpan w:val="5"/>
            <w:vAlign w:val="center"/>
          </w:tcPr>
          <w:p w14:paraId="251208DF" w14:textId="77777777" w:rsidR="004B5D62" w:rsidRDefault="00000000">
            <w:pPr>
              <w:widowControl w:val="0"/>
              <w:jc w:val="center"/>
            </w:pPr>
            <w:r>
              <w:t>9B</w:t>
            </w:r>
          </w:p>
        </w:tc>
      </w:tr>
      <w:tr w:rsidR="004B5D62" w14:paraId="72B8C3E3" w14:textId="77777777">
        <w:trPr>
          <w:cantSplit/>
          <w:trHeight w:val="346"/>
          <w:jc w:val="center"/>
        </w:trPr>
        <w:tc>
          <w:tcPr>
            <w:tcW w:w="709" w:type="dxa"/>
            <w:vMerge/>
            <w:vAlign w:val="center"/>
          </w:tcPr>
          <w:p w14:paraId="37677DD4" w14:textId="77777777" w:rsidR="004B5D62" w:rsidRDefault="004B5D62"/>
        </w:tc>
        <w:tc>
          <w:tcPr>
            <w:tcW w:w="1446" w:type="dxa"/>
            <w:vAlign w:val="center"/>
          </w:tcPr>
          <w:p w14:paraId="18530F5A" w14:textId="77777777" w:rsidR="004B5D62" w:rsidRDefault="00000000">
            <w:pPr>
              <w:widowControl w:val="0"/>
              <w:jc w:val="center"/>
            </w:pPr>
            <w:proofErr w:type="spellStart"/>
            <w:r>
              <w:t>更新速率</w:t>
            </w:r>
            <w:proofErr w:type="spellEnd"/>
          </w:p>
        </w:tc>
        <w:tc>
          <w:tcPr>
            <w:tcW w:w="6916" w:type="dxa"/>
            <w:gridSpan w:val="5"/>
            <w:vAlign w:val="center"/>
          </w:tcPr>
          <w:p w14:paraId="4580A14C" w14:textId="77777777" w:rsidR="004B5D62" w:rsidRDefault="00000000">
            <w:pPr>
              <w:widowControl w:val="0"/>
              <w:jc w:val="center"/>
            </w:pPr>
            <w:r>
              <w:rPr>
                <w:rFonts w:hint="eastAsia"/>
                <w:lang w:eastAsia="zh-CN"/>
              </w:rPr>
              <w:t>12.5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t>ms</w:t>
            </w:r>
            <w:proofErr w:type="spellEnd"/>
          </w:p>
        </w:tc>
      </w:tr>
      <w:tr w:rsidR="004B5D62" w14:paraId="3B7ED803" w14:textId="77777777">
        <w:trPr>
          <w:cantSplit/>
          <w:trHeight w:val="595"/>
          <w:jc w:val="center"/>
        </w:trPr>
        <w:tc>
          <w:tcPr>
            <w:tcW w:w="709" w:type="dxa"/>
            <w:vAlign w:val="center"/>
          </w:tcPr>
          <w:p w14:paraId="353FCF28" w14:textId="77777777" w:rsidR="004B5D62" w:rsidRDefault="00000000">
            <w:pPr>
              <w:widowControl w:val="0"/>
              <w:jc w:val="center"/>
            </w:pPr>
            <w:r>
              <w:t>字</w:t>
            </w:r>
            <w:r>
              <w:br/>
            </w:r>
            <w:r>
              <w:t>节</w:t>
            </w:r>
          </w:p>
        </w:tc>
        <w:tc>
          <w:tcPr>
            <w:tcW w:w="1446" w:type="dxa"/>
            <w:vAlign w:val="center"/>
          </w:tcPr>
          <w:p w14:paraId="6BFAF663" w14:textId="77777777" w:rsidR="004B5D62" w:rsidRDefault="00000000">
            <w:pPr>
              <w:widowControl w:val="0"/>
              <w:jc w:val="center"/>
            </w:pPr>
            <w:proofErr w:type="spellStart"/>
            <w:r>
              <w:t>信号名称</w:t>
            </w:r>
            <w:proofErr w:type="spellEnd"/>
          </w:p>
        </w:tc>
        <w:tc>
          <w:tcPr>
            <w:tcW w:w="652" w:type="dxa"/>
            <w:vAlign w:val="center"/>
          </w:tcPr>
          <w:p w14:paraId="15CB3166" w14:textId="77777777" w:rsidR="004B5D62" w:rsidRDefault="00000000">
            <w:pPr>
              <w:widowControl w:val="0"/>
              <w:jc w:val="center"/>
            </w:pPr>
            <w:proofErr w:type="spellStart"/>
            <w:r>
              <w:t>长度</w:t>
            </w:r>
            <w:proofErr w:type="spellEnd"/>
          </w:p>
        </w:tc>
        <w:tc>
          <w:tcPr>
            <w:tcW w:w="1020" w:type="dxa"/>
            <w:vAlign w:val="center"/>
          </w:tcPr>
          <w:p w14:paraId="2F32CC3B" w14:textId="77777777" w:rsidR="004B5D62" w:rsidRDefault="00000000">
            <w:pPr>
              <w:widowControl w:val="0"/>
              <w:jc w:val="center"/>
            </w:pPr>
            <w:proofErr w:type="spellStart"/>
            <w:r>
              <w:t>范围</w:t>
            </w:r>
            <w:proofErr w:type="spellEnd"/>
          </w:p>
        </w:tc>
        <w:tc>
          <w:tcPr>
            <w:tcW w:w="794" w:type="dxa"/>
            <w:vAlign w:val="center"/>
          </w:tcPr>
          <w:p w14:paraId="4AD1B36C" w14:textId="77777777" w:rsidR="004B5D62" w:rsidRDefault="00000000">
            <w:pPr>
              <w:widowControl w:val="0"/>
              <w:jc w:val="center"/>
            </w:pPr>
            <w:proofErr w:type="spellStart"/>
            <w:r>
              <w:t>分辨率</w:t>
            </w:r>
            <w:proofErr w:type="spellEnd"/>
          </w:p>
        </w:tc>
        <w:tc>
          <w:tcPr>
            <w:tcW w:w="3685" w:type="dxa"/>
            <w:vAlign w:val="center"/>
          </w:tcPr>
          <w:p w14:paraId="69DD14B7" w14:textId="77777777" w:rsidR="004B5D62" w:rsidRDefault="00000000">
            <w:pPr>
              <w:widowControl w:val="0"/>
              <w:jc w:val="center"/>
            </w:pPr>
            <w:proofErr w:type="spellStart"/>
            <w:r>
              <w:t>信号说明</w:t>
            </w:r>
            <w:proofErr w:type="spellEnd"/>
          </w:p>
        </w:tc>
        <w:tc>
          <w:tcPr>
            <w:tcW w:w="765" w:type="dxa"/>
            <w:vAlign w:val="center"/>
          </w:tcPr>
          <w:p w14:paraId="6170B28E" w14:textId="77777777" w:rsidR="004B5D62" w:rsidRDefault="00000000">
            <w:pPr>
              <w:widowControl w:val="0"/>
              <w:jc w:val="center"/>
            </w:pPr>
            <w:proofErr w:type="spellStart"/>
            <w:r>
              <w:t>备注</w:t>
            </w:r>
            <w:proofErr w:type="spellEnd"/>
          </w:p>
        </w:tc>
      </w:tr>
      <w:tr w:rsidR="004B5D62" w14:paraId="2EDB4B1C" w14:textId="77777777">
        <w:trPr>
          <w:cantSplit/>
          <w:trHeight w:val="346"/>
          <w:jc w:val="center"/>
        </w:trPr>
        <w:tc>
          <w:tcPr>
            <w:tcW w:w="709" w:type="dxa"/>
            <w:vAlign w:val="center"/>
          </w:tcPr>
          <w:p w14:paraId="0C31D08C" w14:textId="77777777" w:rsidR="004B5D62" w:rsidRDefault="00000000">
            <w:pPr>
              <w:widowControl w:val="0"/>
            </w:pPr>
            <w:r>
              <w:t>0</w:t>
            </w:r>
          </w:p>
        </w:tc>
        <w:tc>
          <w:tcPr>
            <w:tcW w:w="1446" w:type="dxa"/>
            <w:vAlign w:val="center"/>
          </w:tcPr>
          <w:p w14:paraId="6E1A3C16" w14:textId="77777777" w:rsidR="004B5D62" w:rsidRDefault="00000000">
            <w:pPr>
              <w:widowControl w:val="0"/>
            </w:pPr>
            <w:proofErr w:type="spellStart"/>
            <w:r>
              <w:t>包头</w:t>
            </w:r>
            <w:proofErr w:type="spellEnd"/>
          </w:p>
        </w:tc>
        <w:tc>
          <w:tcPr>
            <w:tcW w:w="652" w:type="dxa"/>
            <w:vAlign w:val="center"/>
          </w:tcPr>
          <w:p w14:paraId="7F7FFECA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20" w:type="dxa"/>
            <w:vAlign w:val="center"/>
          </w:tcPr>
          <w:p w14:paraId="6C5E93AD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794" w:type="dxa"/>
            <w:vAlign w:val="center"/>
          </w:tcPr>
          <w:p w14:paraId="03543D47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685" w:type="dxa"/>
            <w:vAlign w:val="center"/>
          </w:tcPr>
          <w:p w14:paraId="51BF6FC9" w14:textId="77777777" w:rsidR="004B5D62" w:rsidRDefault="00000000">
            <w:pPr>
              <w:widowControl w:val="0"/>
            </w:pPr>
            <w:r>
              <w:t>EBH</w:t>
            </w:r>
          </w:p>
        </w:tc>
        <w:tc>
          <w:tcPr>
            <w:tcW w:w="765" w:type="dxa"/>
            <w:vAlign w:val="center"/>
          </w:tcPr>
          <w:p w14:paraId="38304531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2E2F7CB9" w14:textId="77777777">
        <w:trPr>
          <w:cantSplit/>
          <w:trHeight w:val="346"/>
          <w:jc w:val="center"/>
        </w:trPr>
        <w:tc>
          <w:tcPr>
            <w:tcW w:w="709" w:type="dxa"/>
            <w:vAlign w:val="center"/>
          </w:tcPr>
          <w:p w14:paraId="2DDD30A3" w14:textId="77777777" w:rsidR="004B5D62" w:rsidRDefault="00000000">
            <w:pPr>
              <w:widowControl w:val="0"/>
            </w:pPr>
            <w:r>
              <w:t>1</w:t>
            </w:r>
          </w:p>
        </w:tc>
        <w:tc>
          <w:tcPr>
            <w:tcW w:w="1446" w:type="dxa"/>
            <w:vAlign w:val="center"/>
          </w:tcPr>
          <w:p w14:paraId="199FB149" w14:textId="77777777" w:rsidR="004B5D62" w:rsidRDefault="00000000">
            <w:pPr>
              <w:widowControl w:val="0"/>
            </w:pPr>
            <w:proofErr w:type="spellStart"/>
            <w:r>
              <w:t>包头</w:t>
            </w:r>
            <w:proofErr w:type="spellEnd"/>
          </w:p>
        </w:tc>
        <w:tc>
          <w:tcPr>
            <w:tcW w:w="652" w:type="dxa"/>
            <w:vAlign w:val="center"/>
          </w:tcPr>
          <w:p w14:paraId="1E610FB8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20" w:type="dxa"/>
            <w:vAlign w:val="center"/>
          </w:tcPr>
          <w:p w14:paraId="0CA4C34A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794" w:type="dxa"/>
            <w:vAlign w:val="center"/>
          </w:tcPr>
          <w:p w14:paraId="27E49F43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685" w:type="dxa"/>
            <w:vAlign w:val="center"/>
          </w:tcPr>
          <w:p w14:paraId="08BE9BB8" w14:textId="77777777" w:rsidR="004B5D62" w:rsidRDefault="00000000">
            <w:pPr>
              <w:widowControl w:val="0"/>
            </w:pPr>
            <w:r>
              <w:t>90H</w:t>
            </w:r>
          </w:p>
        </w:tc>
        <w:tc>
          <w:tcPr>
            <w:tcW w:w="765" w:type="dxa"/>
            <w:vAlign w:val="center"/>
          </w:tcPr>
          <w:p w14:paraId="1368952C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7263D728" w14:textId="77777777">
        <w:trPr>
          <w:cantSplit/>
          <w:trHeight w:val="346"/>
          <w:jc w:val="center"/>
        </w:trPr>
        <w:tc>
          <w:tcPr>
            <w:tcW w:w="709" w:type="dxa"/>
            <w:vAlign w:val="center"/>
          </w:tcPr>
          <w:p w14:paraId="6ED08079" w14:textId="77777777" w:rsidR="004B5D62" w:rsidRDefault="00000000">
            <w:pPr>
              <w:widowControl w:val="0"/>
            </w:pPr>
            <w:r>
              <w:t>2</w:t>
            </w:r>
          </w:p>
        </w:tc>
        <w:tc>
          <w:tcPr>
            <w:tcW w:w="1446" w:type="dxa"/>
            <w:vAlign w:val="center"/>
          </w:tcPr>
          <w:p w14:paraId="4FDD95CC" w14:textId="77777777" w:rsidR="004B5D62" w:rsidRDefault="00000000">
            <w:pPr>
              <w:widowControl w:val="0"/>
            </w:pPr>
            <w:proofErr w:type="spellStart"/>
            <w:r>
              <w:t>帧计数器</w:t>
            </w:r>
            <w:proofErr w:type="spellEnd"/>
          </w:p>
        </w:tc>
        <w:tc>
          <w:tcPr>
            <w:tcW w:w="652" w:type="dxa"/>
            <w:vAlign w:val="center"/>
          </w:tcPr>
          <w:p w14:paraId="02C8860F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20" w:type="dxa"/>
            <w:vAlign w:val="center"/>
          </w:tcPr>
          <w:p w14:paraId="61CBA3D8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794" w:type="dxa"/>
            <w:vAlign w:val="center"/>
          </w:tcPr>
          <w:p w14:paraId="5C5990BA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685" w:type="dxa"/>
            <w:vAlign w:val="center"/>
          </w:tcPr>
          <w:p w14:paraId="731218B1" w14:textId="77777777" w:rsidR="004B5D62" w:rsidRDefault="00000000">
            <w:pPr>
              <w:widowControl w:val="0"/>
            </w:pPr>
            <w:r>
              <w:t xml:space="preserve">0~255 </w:t>
            </w:r>
            <w:proofErr w:type="spellStart"/>
            <w:r>
              <w:t>循环计数</w:t>
            </w:r>
            <w:proofErr w:type="spellEnd"/>
          </w:p>
        </w:tc>
        <w:tc>
          <w:tcPr>
            <w:tcW w:w="765" w:type="dxa"/>
            <w:vAlign w:val="center"/>
          </w:tcPr>
          <w:p w14:paraId="184A3870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11B2CA13" w14:textId="77777777">
        <w:trPr>
          <w:cantSplit/>
          <w:trHeight w:val="2381"/>
          <w:jc w:val="center"/>
        </w:trPr>
        <w:tc>
          <w:tcPr>
            <w:tcW w:w="709" w:type="dxa"/>
            <w:vAlign w:val="center"/>
          </w:tcPr>
          <w:p w14:paraId="7B421BC1" w14:textId="77777777" w:rsidR="004B5D62" w:rsidRDefault="00000000">
            <w:pPr>
              <w:widowControl w:val="0"/>
            </w:pPr>
            <w:r>
              <w:t>3</w:t>
            </w:r>
          </w:p>
        </w:tc>
        <w:tc>
          <w:tcPr>
            <w:tcW w:w="1446" w:type="dxa"/>
            <w:vAlign w:val="center"/>
          </w:tcPr>
          <w:p w14:paraId="322FAFA1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状态切换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指令</w:t>
            </w:r>
            <w:r>
              <w:rPr>
                <w:rFonts w:hint="eastAsia"/>
                <w:lang w:eastAsia="zh-CN"/>
              </w:rPr>
              <w:t>（连续发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拍指令，连续</w:t>
            </w:r>
            <w:r>
              <w:rPr>
                <w:rFonts w:hint="eastAsia"/>
                <w:lang w:eastAsia="zh-CN"/>
              </w:rPr>
              <w:t>5</w:t>
            </w:r>
            <w:r>
              <w:rPr>
                <w:rFonts w:hint="eastAsia"/>
                <w:lang w:eastAsia="zh-CN"/>
              </w:rPr>
              <w:t>拍后执行）</w:t>
            </w:r>
          </w:p>
        </w:tc>
        <w:tc>
          <w:tcPr>
            <w:tcW w:w="652" w:type="dxa"/>
            <w:vAlign w:val="center"/>
          </w:tcPr>
          <w:p w14:paraId="6A717858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20" w:type="dxa"/>
            <w:vAlign w:val="center"/>
          </w:tcPr>
          <w:p w14:paraId="1E22C567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794" w:type="dxa"/>
            <w:vAlign w:val="center"/>
          </w:tcPr>
          <w:p w14:paraId="36FBB671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685" w:type="dxa"/>
            <w:vAlign w:val="center"/>
          </w:tcPr>
          <w:p w14:paraId="7192E577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0X00</w:t>
            </w:r>
            <w:r>
              <w:rPr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无效</w:t>
            </w:r>
          </w:p>
          <w:p w14:paraId="2B79ECF5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0X10</w:t>
            </w:r>
            <w:r>
              <w:rPr>
                <w:rFonts w:hint="eastAsia"/>
                <w:lang w:eastAsia="zh-CN"/>
              </w:rPr>
              <w:t>：待机</w:t>
            </w:r>
            <w:r>
              <w:rPr>
                <w:lang w:eastAsia="zh-CN"/>
              </w:rPr>
              <w:br/>
              <w:t>0X20</w:t>
            </w:r>
            <w:r>
              <w:rPr>
                <w:lang w:eastAsia="zh-CN"/>
              </w:rPr>
              <w:t>：准备</w:t>
            </w:r>
            <w:r>
              <w:rPr>
                <w:rFonts w:hint="eastAsia"/>
                <w:lang w:eastAsia="zh-CN"/>
              </w:rPr>
              <w:t>（抓握和随动）</w:t>
            </w:r>
            <w:r>
              <w:rPr>
                <w:lang w:eastAsia="zh-CN"/>
              </w:rPr>
              <w:br/>
              <w:t>0X30</w:t>
            </w:r>
            <w:r>
              <w:rPr>
                <w:lang w:eastAsia="zh-CN"/>
              </w:rPr>
              <w:t>：控制</w:t>
            </w:r>
            <w:r>
              <w:rPr>
                <w:lang w:eastAsia="zh-CN"/>
              </w:rPr>
              <w:br/>
              <w:t>0X40</w:t>
            </w:r>
            <w:r>
              <w:rPr>
                <w:lang w:eastAsia="zh-CN"/>
              </w:rPr>
              <w:t>：退出控制</w:t>
            </w:r>
            <w:r>
              <w:rPr>
                <w:rFonts w:hint="eastAsia"/>
                <w:lang w:eastAsia="zh-CN"/>
              </w:rPr>
              <w:t>（回到准备）</w:t>
            </w:r>
            <w:r>
              <w:rPr>
                <w:lang w:eastAsia="zh-CN"/>
              </w:rPr>
              <w:br/>
              <w:t>0X50</w:t>
            </w:r>
            <w:r>
              <w:rPr>
                <w:lang w:eastAsia="zh-CN"/>
              </w:rPr>
              <w:t>：释放指令</w:t>
            </w:r>
            <w:r>
              <w:rPr>
                <w:rFonts w:hint="eastAsia"/>
                <w:lang w:eastAsia="zh-CN"/>
              </w:rPr>
              <w:t>（回到待机）</w:t>
            </w:r>
            <w:r>
              <w:rPr>
                <w:lang w:eastAsia="zh-CN"/>
              </w:rPr>
              <w:br/>
              <w:t>0X60</w:t>
            </w:r>
            <w:r>
              <w:rPr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错误复位</w:t>
            </w:r>
          </w:p>
        </w:tc>
        <w:tc>
          <w:tcPr>
            <w:tcW w:w="765" w:type="dxa"/>
            <w:vAlign w:val="center"/>
          </w:tcPr>
          <w:p w14:paraId="7F844E0A" w14:textId="77777777" w:rsidR="004B5D62" w:rsidRDefault="004B5D62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4B5D62" w14:paraId="5A7C3B99" w14:textId="77777777">
        <w:trPr>
          <w:cantSplit/>
          <w:trHeight w:val="669"/>
          <w:jc w:val="center"/>
        </w:trPr>
        <w:tc>
          <w:tcPr>
            <w:tcW w:w="709" w:type="dxa"/>
            <w:vAlign w:val="center"/>
          </w:tcPr>
          <w:p w14:paraId="12FEF8DF" w14:textId="77777777" w:rsidR="004B5D62" w:rsidRDefault="00000000">
            <w:pPr>
              <w:widowControl w:val="0"/>
            </w:pPr>
            <w:r>
              <w:t>4</w:t>
            </w:r>
          </w:p>
        </w:tc>
        <w:tc>
          <w:tcPr>
            <w:tcW w:w="1446" w:type="dxa"/>
            <w:vMerge w:val="restart"/>
            <w:vAlign w:val="center"/>
          </w:tcPr>
          <w:p w14:paraId="5A9E3ECE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驾驶盘滚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转指令回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绕（归一化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百分比）</w:t>
            </w:r>
          </w:p>
        </w:tc>
        <w:tc>
          <w:tcPr>
            <w:tcW w:w="652" w:type="dxa"/>
            <w:vMerge w:val="restart"/>
            <w:vAlign w:val="center"/>
          </w:tcPr>
          <w:p w14:paraId="03DC3CBB" w14:textId="77777777" w:rsidR="004B5D62" w:rsidRDefault="00000000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20" w:type="dxa"/>
            <w:vMerge w:val="restart"/>
            <w:vAlign w:val="center"/>
          </w:tcPr>
          <w:p w14:paraId="331287E2" w14:textId="77777777" w:rsidR="004B5D62" w:rsidRDefault="00000000">
            <w:pPr>
              <w:widowControl w:val="0"/>
              <w:jc w:val="center"/>
            </w:pPr>
            <w:r>
              <w:t>-50°</w:t>
            </w:r>
            <w:r>
              <w:t>～</w:t>
            </w:r>
            <w:r>
              <w:br/>
              <w:t>50°</w:t>
            </w:r>
          </w:p>
        </w:tc>
        <w:tc>
          <w:tcPr>
            <w:tcW w:w="794" w:type="dxa"/>
            <w:vMerge w:val="restart"/>
            <w:vAlign w:val="center"/>
          </w:tcPr>
          <w:p w14:paraId="68F3BA8C" w14:textId="77777777" w:rsidR="004B5D62" w:rsidRDefault="00000000">
            <w:pPr>
              <w:widowControl w:val="0"/>
              <w:jc w:val="center"/>
            </w:pPr>
            <w:r>
              <w:t>0.1</w:t>
            </w:r>
          </w:p>
        </w:tc>
        <w:tc>
          <w:tcPr>
            <w:tcW w:w="3685" w:type="dxa"/>
            <w:vMerge w:val="restart"/>
            <w:vAlign w:val="center"/>
          </w:tcPr>
          <w:p w14:paraId="694877B4" w14:textId="77777777" w:rsidR="004B5D62" w:rsidRDefault="00000000">
            <w:pPr>
              <w:widowControl w:val="0"/>
            </w:pPr>
            <w:proofErr w:type="spellStart"/>
            <w:r>
              <w:t>单位</w:t>
            </w:r>
            <w:proofErr w:type="spellEnd"/>
            <w:r>
              <w:t>：</w:t>
            </w:r>
            <w:r>
              <w:t>%</w:t>
            </w:r>
            <w:r>
              <w:br/>
            </w:r>
            <w:proofErr w:type="spellStart"/>
            <w:r>
              <w:t>按百分比</w:t>
            </w:r>
            <w:proofErr w:type="spellEnd"/>
            <w:r>
              <w:t>：</w:t>
            </w:r>
            <w:r>
              <w:t>-100%</w:t>
            </w:r>
            <w:r>
              <w:t>～</w:t>
            </w:r>
            <w:r>
              <w:t>100%</w:t>
            </w:r>
          </w:p>
        </w:tc>
        <w:tc>
          <w:tcPr>
            <w:tcW w:w="765" w:type="dxa"/>
            <w:vMerge w:val="restart"/>
            <w:vAlign w:val="center"/>
          </w:tcPr>
          <w:p w14:paraId="1C253558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0E0665DF" w14:textId="77777777">
        <w:trPr>
          <w:cantSplit/>
          <w:trHeight w:val="669"/>
          <w:jc w:val="center"/>
        </w:trPr>
        <w:tc>
          <w:tcPr>
            <w:tcW w:w="709" w:type="dxa"/>
            <w:vAlign w:val="center"/>
          </w:tcPr>
          <w:p w14:paraId="6B07331F" w14:textId="77777777" w:rsidR="004B5D62" w:rsidRDefault="00000000">
            <w:pPr>
              <w:widowControl w:val="0"/>
            </w:pPr>
            <w:r>
              <w:t>5</w:t>
            </w:r>
          </w:p>
        </w:tc>
        <w:tc>
          <w:tcPr>
            <w:tcW w:w="1446" w:type="dxa"/>
            <w:vMerge/>
            <w:vAlign w:val="center"/>
          </w:tcPr>
          <w:p w14:paraId="0E41249A" w14:textId="77777777" w:rsidR="004B5D62" w:rsidRDefault="004B5D62"/>
        </w:tc>
        <w:tc>
          <w:tcPr>
            <w:tcW w:w="652" w:type="dxa"/>
            <w:vMerge/>
            <w:vAlign w:val="center"/>
          </w:tcPr>
          <w:p w14:paraId="7425D0A1" w14:textId="77777777" w:rsidR="004B5D62" w:rsidRDefault="004B5D62"/>
        </w:tc>
        <w:tc>
          <w:tcPr>
            <w:tcW w:w="1020" w:type="dxa"/>
            <w:vMerge/>
            <w:vAlign w:val="center"/>
          </w:tcPr>
          <w:p w14:paraId="69C1A287" w14:textId="77777777" w:rsidR="004B5D62" w:rsidRDefault="004B5D62"/>
        </w:tc>
        <w:tc>
          <w:tcPr>
            <w:tcW w:w="794" w:type="dxa"/>
            <w:vMerge/>
            <w:vAlign w:val="center"/>
          </w:tcPr>
          <w:p w14:paraId="44850091" w14:textId="77777777" w:rsidR="004B5D62" w:rsidRDefault="004B5D62"/>
        </w:tc>
        <w:tc>
          <w:tcPr>
            <w:tcW w:w="3685" w:type="dxa"/>
            <w:vMerge/>
            <w:vAlign w:val="center"/>
          </w:tcPr>
          <w:p w14:paraId="3D738741" w14:textId="77777777" w:rsidR="004B5D62" w:rsidRDefault="004B5D62"/>
        </w:tc>
        <w:tc>
          <w:tcPr>
            <w:tcW w:w="765" w:type="dxa"/>
            <w:vMerge/>
            <w:vAlign w:val="center"/>
          </w:tcPr>
          <w:p w14:paraId="14189485" w14:textId="77777777" w:rsidR="004B5D62" w:rsidRDefault="004B5D62"/>
        </w:tc>
      </w:tr>
      <w:tr w:rsidR="004B5D62" w14:paraId="36E3F6E4" w14:textId="77777777">
        <w:trPr>
          <w:cantSplit/>
          <w:trHeight w:val="669"/>
          <w:jc w:val="center"/>
        </w:trPr>
        <w:tc>
          <w:tcPr>
            <w:tcW w:w="709" w:type="dxa"/>
            <w:vAlign w:val="center"/>
          </w:tcPr>
          <w:p w14:paraId="267ECE4A" w14:textId="77777777" w:rsidR="004B5D62" w:rsidRDefault="00000000">
            <w:pPr>
              <w:widowControl w:val="0"/>
            </w:pPr>
            <w:r>
              <w:t>6</w:t>
            </w:r>
          </w:p>
        </w:tc>
        <w:tc>
          <w:tcPr>
            <w:tcW w:w="1446" w:type="dxa"/>
            <w:vMerge w:val="restart"/>
            <w:vAlign w:val="center"/>
          </w:tcPr>
          <w:p w14:paraId="69BCC226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驾驶盘俯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仰指令回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绕（归一化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百分比）</w:t>
            </w:r>
          </w:p>
        </w:tc>
        <w:tc>
          <w:tcPr>
            <w:tcW w:w="652" w:type="dxa"/>
            <w:vMerge w:val="restart"/>
            <w:vAlign w:val="center"/>
          </w:tcPr>
          <w:p w14:paraId="097120C5" w14:textId="77777777" w:rsidR="004B5D62" w:rsidRDefault="00000000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20" w:type="dxa"/>
            <w:vMerge w:val="restart"/>
            <w:vAlign w:val="center"/>
          </w:tcPr>
          <w:p w14:paraId="5402EDCC" w14:textId="77777777" w:rsidR="004B5D62" w:rsidRDefault="00000000">
            <w:pPr>
              <w:widowControl w:val="0"/>
              <w:jc w:val="center"/>
            </w:pPr>
            <w:r>
              <w:t>0</w:t>
            </w:r>
            <w:r>
              <w:t>～</w:t>
            </w:r>
            <w:r>
              <w:br/>
              <w:t>170mm</w:t>
            </w:r>
          </w:p>
        </w:tc>
        <w:tc>
          <w:tcPr>
            <w:tcW w:w="794" w:type="dxa"/>
            <w:vMerge w:val="restart"/>
            <w:vAlign w:val="center"/>
          </w:tcPr>
          <w:p w14:paraId="0F6988D9" w14:textId="77777777" w:rsidR="004B5D62" w:rsidRDefault="00000000">
            <w:pPr>
              <w:widowControl w:val="0"/>
              <w:jc w:val="center"/>
            </w:pPr>
            <w:r>
              <w:t>0.1</w:t>
            </w:r>
          </w:p>
        </w:tc>
        <w:tc>
          <w:tcPr>
            <w:tcW w:w="3685" w:type="dxa"/>
            <w:vMerge w:val="restart"/>
            <w:vAlign w:val="center"/>
          </w:tcPr>
          <w:p w14:paraId="5EB3A939" w14:textId="77777777" w:rsidR="004B5D62" w:rsidRDefault="00000000">
            <w:pPr>
              <w:widowControl w:val="0"/>
            </w:pPr>
            <w:proofErr w:type="spellStart"/>
            <w:r>
              <w:t>单位</w:t>
            </w:r>
            <w:proofErr w:type="spellEnd"/>
            <w:r>
              <w:t>：</w:t>
            </w:r>
            <w:r>
              <w:t>%</w:t>
            </w:r>
            <w:r>
              <w:br/>
            </w:r>
            <w:proofErr w:type="spellStart"/>
            <w:r>
              <w:t>按百分比</w:t>
            </w:r>
            <w:proofErr w:type="spellEnd"/>
            <w:r>
              <w:t>：</w:t>
            </w:r>
            <w:r>
              <w:t>-100%</w:t>
            </w:r>
            <w:r>
              <w:t>～</w:t>
            </w:r>
            <w:r>
              <w:t>100%</w:t>
            </w:r>
          </w:p>
        </w:tc>
        <w:tc>
          <w:tcPr>
            <w:tcW w:w="765" w:type="dxa"/>
            <w:vMerge w:val="restart"/>
            <w:vAlign w:val="center"/>
          </w:tcPr>
          <w:p w14:paraId="2D6FD8FC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164167F9" w14:textId="77777777">
        <w:trPr>
          <w:cantSplit/>
          <w:trHeight w:val="669"/>
          <w:jc w:val="center"/>
        </w:trPr>
        <w:tc>
          <w:tcPr>
            <w:tcW w:w="709" w:type="dxa"/>
            <w:vAlign w:val="center"/>
          </w:tcPr>
          <w:p w14:paraId="62835D45" w14:textId="77777777" w:rsidR="004B5D62" w:rsidRDefault="00000000">
            <w:pPr>
              <w:widowControl w:val="0"/>
            </w:pPr>
            <w:r>
              <w:t>7</w:t>
            </w:r>
          </w:p>
        </w:tc>
        <w:tc>
          <w:tcPr>
            <w:tcW w:w="1446" w:type="dxa"/>
            <w:vMerge/>
            <w:vAlign w:val="center"/>
          </w:tcPr>
          <w:p w14:paraId="649E151A" w14:textId="77777777" w:rsidR="004B5D62" w:rsidRDefault="004B5D62"/>
        </w:tc>
        <w:tc>
          <w:tcPr>
            <w:tcW w:w="652" w:type="dxa"/>
            <w:vMerge/>
            <w:vAlign w:val="center"/>
          </w:tcPr>
          <w:p w14:paraId="1F9C7C03" w14:textId="77777777" w:rsidR="004B5D62" w:rsidRDefault="004B5D62"/>
        </w:tc>
        <w:tc>
          <w:tcPr>
            <w:tcW w:w="1020" w:type="dxa"/>
            <w:vMerge/>
            <w:vAlign w:val="center"/>
          </w:tcPr>
          <w:p w14:paraId="514E3257" w14:textId="77777777" w:rsidR="004B5D62" w:rsidRDefault="004B5D62"/>
        </w:tc>
        <w:tc>
          <w:tcPr>
            <w:tcW w:w="794" w:type="dxa"/>
            <w:vMerge/>
            <w:vAlign w:val="center"/>
          </w:tcPr>
          <w:p w14:paraId="3FEE16BC" w14:textId="77777777" w:rsidR="004B5D62" w:rsidRDefault="004B5D62"/>
        </w:tc>
        <w:tc>
          <w:tcPr>
            <w:tcW w:w="3685" w:type="dxa"/>
            <w:vMerge/>
            <w:vAlign w:val="center"/>
          </w:tcPr>
          <w:p w14:paraId="2BEB100D" w14:textId="77777777" w:rsidR="004B5D62" w:rsidRDefault="004B5D62"/>
        </w:tc>
        <w:tc>
          <w:tcPr>
            <w:tcW w:w="765" w:type="dxa"/>
            <w:vMerge/>
            <w:vAlign w:val="center"/>
          </w:tcPr>
          <w:p w14:paraId="73D38FD2" w14:textId="77777777" w:rsidR="004B5D62" w:rsidRDefault="004B5D62"/>
        </w:tc>
      </w:tr>
      <w:tr w:rsidR="004B5D62" w14:paraId="47A17E2B" w14:textId="77777777">
        <w:trPr>
          <w:cantSplit/>
          <w:trHeight w:val="680"/>
          <w:jc w:val="center"/>
        </w:trPr>
        <w:tc>
          <w:tcPr>
            <w:tcW w:w="709" w:type="dxa"/>
            <w:vAlign w:val="center"/>
          </w:tcPr>
          <w:p w14:paraId="663E7886" w14:textId="77777777" w:rsidR="004B5D62" w:rsidRDefault="00000000">
            <w:pPr>
              <w:widowControl w:val="0"/>
            </w:pPr>
            <w:r>
              <w:t>8</w:t>
            </w:r>
          </w:p>
        </w:tc>
        <w:tc>
          <w:tcPr>
            <w:tcW w:w="1446" w:type="dxa"/>
            <w:vAlign w:val="center"/>
          </w:tcPr>
          <w:p w14:paraId="05A287F2" w14:textId="77777777" w:rsidR="004B5D62" w:rsidRDefault="00000000">
            <w:pPr>
              <w:widowControl w:val="0"/>
            </w:pPr>
            <w:proofErr w:type="spellStart"/>
            <w:r>
              <w:t>校验和</w:t>
            </w:r>
            <w:proofErr w:type="spellEnd"/>
          </w:p>
        </w:tc>
        <w:tc>
          <w:tcPr>
            <w:tcW w:w="652" w:type="dxa"/>
            <w:vAlign w:val="center"/>
          </w:tcPr>
          <w:p w14:paraId="47460B88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20" w:type="dxa"/>
            <w:vAlign w:val="center"/>
          </w:tcPr>
          <w:p w14:paraId="65353838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794" w:type="dxa"/>
            <w:vAlign w:val="center"/>
          </w:tcPr>
          <w:p w14:paraId="45BAB80D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685" w:type="dxa"/>
            <w:vAlign w:val="center"/>
          </w:tcPr>
          <w:p w14:paraId="2733A04B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前面所有字节累加和取反后加</w:t>
            </w:r>
            <w:r>
              <w:rPr>
                <w:lang w:eastAsia="zh-CN"/>
              </w:rPr>
              <w:br/>
              <w:t>1</w:t>
            </w:r>
          </w:p>
        </w:tc>
        <w:tc>
          <w:tcPr>
            <w:tcW w:w="765" w:type="dxa"/>
            <w:vAlign w:val="center"/>
          </w:tcPr>
          <w:p w14:paraId="0299215C" w14:textId="77777777" w:rsidR="004B5D62" w:rsidRDefault="004B5D62">
            <w:pPr>
              <w:widowControl w:val="0"/>
              <w:jc w:val="center"/>
              <w:rPr>
                <w:lang w:eastAsia="zh-CN"/>
              </w:rPr>
            </w:pPr>
          </w:p>
        </w:tc>
      </w:tr>
    </w:tbl>
    <w:p w14:paraId="197216DC" w14:textId="77777777" w:rsidR="004B5D6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8E3BB3B" w14:textId="77777777" w:rsidR="004B5D62" w:rsidRDefault="00000000">
      <w:pPr>
        <w:spacing w:after="80"/>
      </w:pPr>
      <w:r>
        <w:rPr>
          <w:sz w:val="24"/>
        </w:rPr>
        <w:lastRenderedPageBreak/>
        <w:t xml:space="preserve">1.1.1.  </w:t>
      </w:r>
      <w:proofErr w:type="spellStart"/>
      <w:r>
        <w:rPr>
          <w:sz w:val="24"/>
        </w:rPr>
        <w:t>操纵系统</w:t>
      </w:r>
      <w:r>
        <w:rPr>
          <w:sz w:val="24"/>
        </w:rPr>
        <w:t>→</w:t>
      </w:r>
      <w:r>
        <w:rPr>
          <w:sz w:val="24"/>
        </w:rPr>
        <w:t>飞控计算机</w:t>
      </w:r>
      <w:proofErr w:type="spellEnd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60" w:type="dxa"/>
        </w:tblCellMar>
        <w:tblLook w:val="04A0" w:firstRow="1" w:lastRow="0" w:firstColumn="1" w:lastColumn="0" w:noHBand="0" w:noVBand="1"/>
      </w:tblPr>
      <w:tblGrid>
        <w:gridCol w:w="709"/>
        <w:gridCol w:w="1757"/>
        <w:gridCol w:w="794"/>
        <w:gridCol w:w="1077"/>
        <w:gridCol w:w="1077"/>
        <w:gridCol w:w="3005"/>
        <w:gridCol w:w="652"/>
      </w:tblGrid>
      <w:tr w:rsidR="004B5D62" w14:paraId="54A1DECB" w14:textId="77777777">
        <w:trPr>
          <w:cantSplit/>
          <w:trHeight w:val="346"/>
          <w:jc w:val="center"/>
        </w:trPr>
        <w:tc>
          <w:tcPr>
            <w:tcW w:w="709" w:type="dxa"/>
            <w:vMerge w:val="restart"/>
            <w:vAlign w:val="center"/>
          </w:tcPr>
          <w:p w14:paraId="6392A0F2" w14:textId="77777777" w:rsidR="004B5D62" w:rsidRDefault="00000000">
            <w:pPr>
              <w:widowControl w:val="0"/>
              <w:jc w:val="center"/>
            </w:pPr>
            <w:r>
              <w:t>内</w:t>
            </w:r>
            <w:r>
              <w:br/>
            </w:r>
            <w:r>
              <w:br/>
            </w:r>
            <w:r>
              <w:t>容</w:t>
            </w:r>
          </w:p>
        </w:tc>
        <w:tc>
          <w:tcPr>
            <w:tcW w:w="1757" w:type="dxa"/>
            <w:vAlign w:val="center"/>
          </w:tcPr>
          <w:p w14:paraId="0B354DF1" w14:textId="77777777" w:rsidR="004B5D62" w:rsidRDefault="00000000">
            <w:pPr>
              <w:widowControl w:val="0"/>
              <w:jc w:val="center"/>
            </w:pPr>
            <w:r>
              <w:t>源</w:t>
            </w:r>
          </w:p>
        </w:tc>
        <w:tc>
          <w:tcPr>
            <w:tcW w:w="6605" w:type="dxa"/>
            <w:gridSpan w:val="5"/>
            <w:vAlign w:val="center"/>
          </w:tcPr>
          <w:p w14:paraId="16FBCADB" w14:textId="77777777" w:rsidR="004B5D62" w:rsidRDefault="00000000">
            <w:pPr>
              <w:widowControl w:val="0"/>
              <w:jc w:val="center"/>
            </w:pPr>
            <w:proofErr w:type="spellStart"/>
            <w:r>
              <w:t>操纵系统</w:t>
            </w:r>
            <w:proofErr w:type="spellEnd"/>
          </w:p>
        </w:tc>
      </w:tr>
      <w:tr w:rsidR="004B5D62" w14:paraId="40FA019B" w14:textId="77777777">
        <w:trPr>
          <w:cantSplit/>
          <w:trHeight w:val="346"/>
          <w:jc w:val="center"/>
        </w:trPr>
        <w:tc>
          <w:tcPr>
            <w:tcW w:w="709" w:type="dxa"/>
            <w:vMerge/>
            <w:vAlign w:val="center"/>
          </w:tcPr>
          <w:p w14:paraId="60ECE42A" w14:textId="77777777" w:rsidR="004B5D62" w:rsidRDefault="004B5D62"/>
        </w:tc>
        <w:tc>
          <w:tcPr>
            <w:tcW w:w="1757" w:type="dxa"/>
            <w:vAlign w:val="center"/>
          </w:tcPr>
          <w:p w14:paraId="7AFA17F7" w14:textId="77777777" w:rsidR="004B5D62" w:rsidRDefault="00000000">
            <w:pPr>
              <w:widowControl w:val="0"/>
              <w:jc w:val="center"/>
            </w:pPr>
            <w:proofErr w:type="spellStart"/>
            <w:r>
              <w:t>目的</w:t>
            </w:r>
            <w:proofErr w:type="spellEnd"/>
          </w:p>
        </w:tc>
        <w:tc>
          <w:tcPr>
            <w:tcW w:w="6605" w:type="dxa"/>
            <w:gridSpan w:val="5"/>
            <w:vAlign w:val="center"/>
          </w:tcPr>
          <w:p w14:paraId="67765078" w14:textId="77777777" w:rsidR="004B5D62" w:rsidRDefault="00000000">
            <w:pPr>
              <w:widowControl w:val="0"/>
              <w:jc w:val="center"/>
            </w:pPr>
            <w:proofErr w:type="spellStart"/>
            <w:r>
              <w:t>飞控计算机</w:t>
            </w:r>
            <w:proofErr w:type="spellEnd"/>
          </w:p>
        </w:tc>
      </w:tr>
      <w:tr w:rsidR="004B5D62" w14:paraId="41449A10" w14:textId="77777777">
        <w:trPr>
          <w:cantSplit/>
          <w:trHeight w:val="346"/>
          <w:jc w:val="center"/>
        </w:trPr>
        <w:tc>
          <w:tcPr>
            <w:tcW w:w="709" w:type="dxa"/>
            <w:vMerge/>
            <w:vAlign w:val="center"/>
          </w:tcPr>
          <w:p w14:paraId="521C745E" w14:textId="77777777" w:rsidR="004B5D62" w:rsidRDefault="004B5D62"/>
        </w:tc>
        <w:tc>
          <w:tcPr>
            <w:tcW w:w="1757" w:type="dxa"/>
            <w:vAlign w:val="center"/>
          </w:tcPr>
          <w:p w14:paraId="28A92AEB" w14:textId="77777777" w:rsidR="004B5D62" w:rsidRDefault="00000000">
            <w:pPr>
              <w:widowControl w:val="0"/>
              <w:jc w:val="center"/>
            </w:pPr>
            <w:proofErr w:type="spellStart"/>
            <w:r>
              <w:t>符合标准</w:t>
            </w:r>
            <w:proofErr w:type="spellEnd"/>
          </w:p>
        </w:tc>
        <w:tc>
          <w:tcPr>
            <w:tcW w:w="6605" w:type="dxa"/>
            <w:gridSpan w:val="5"/>
            <w:vAlign w:val="center"/>
          </w:tcPr>
          <w:p w14:paraId="7CE03B01" w14:textId="77777777" w:rsidR="004B5D62" w:rsidRDefault="00000000">
            <w:pPr>
              <w:widowControl w:val="0"/>
              <w:jc w:val="center"/>
            </w:pPr>
            <w:r>
              <w:t>RS-422</w:t>
            </w:r>
          </w:p>
        </w:tc>
      </w:tr>
      <w:tr w:rsidR="004B5D62" w14:paraId="25244B3D" w14:textId="77777777">
        <w:trPr>
          <w:cantSplit/>
          <w:trHeight w:val="346"/>
          <w:jc w:val="center"/>
        </w:trPr>
        <w:tc>
          <w:tcPr>
            <w:tcW w:w="709" w:type="dxa"/>
            <w:vMerge/>
            <w:vAlign w:val="center"/>
          </w:tcPr>
          <w:p w14:paraId="7FD725A9" w14:textId="77777777" w:rsidR="004B5D62" w:rsidRDefault="004B5D62"/>
        </w:tc>
        <w:tc>
          <w:tcPr>
            <w:tcW w:w="1757" w:type="dxa"/>
            <w:vAlign w:val="center"/>
          </w:tcPr>
          <w:p w14:paraId="7BCCBA07" w14:textId="77777777" w:rsidR="004B5D62" w:rsidRDefault="00000000">
            <w:pPr>
              <w:widowControl w:val="0"/>
              <w:jc w:val="center"/>
            </w:pPr>
            <w:proofErr w:type="spellStart"/>
            <w:r>
              <w:t>大小</w:t>
            </w:r>
            <w:proofErr w:type="spellEnd"/>
          </w:p>
        </w:tc>
        <w:tc>
          <w:tcPr>
            <w:tcW w:w="6605" w:type="dxa"/>
            <w:gridSpan w:val="5"/>
            <w:vAlign w:val="center"/>
          </w:tcPr>
          <w:p w14:paraId="7809A5A3" w14:textId="323C994E" w:rsidR="004B5D62" w:rsidRDefault="005826AE">
            <w:pPr>
              <w:widowControl w:val="0"/>
              <w:jc w:val="center"/>
            </w:pPr>
            <w:r w:rsidRPr="004B5EFD">
              <w:rPr>
                <w:rFonts w:hint="eastAsia"/>
                <w:lang w:eastAsia="zh-CN"/>
              </w:rPr>
              <w:t>29</w:t>
            </w:r>
            <w:r w:rsidR="00000000" w:rsidRPr="004B5EFD">
              <w:t>B</w:t>
            </w:r>
          </w:p>
        </w:tc>
      </w:tr>
      <w:tr w:rsidR="004B5D62" w14:paraId="025D228A" w14:textId="77777777">
        <w:trPr>
          <w:cantSplit/>
          <w:trHeight w:val="346"/>
          <w:jc w:val="center"/>
        </w:trPr>
        <w:tc>
          <w:tcPr>
            <w:tcW w:w="709" w:type="dxa"/>
            <w:vMerge/>
            <w:vAlign w:val="center"/>
          </w:tcPr>
          <w:p w14:paraId="7C6721B9" w14:textId="77777777" w:rsidR="004B5D62" w:rsidRDefault="004B5D62"/>
        </w:tc>
        <w:tc>
          <w:tcPr>
            <w:tcW w:w="1757" w:type="dxa"/>
            <w:vAlign w:val="center"/>
          </w:tcPr>
          <w:p w14:paraId="1B85A9C0" w14:textId="77777777" w:rsidR="004B5D62" w:rsidRDefault="00000000">
            <w:pPr>
              <w:widowControl w:val="0"/>
              <w:jc w:val="center"/>
            </w:pPr>
            <w:proofErr w:type="spellStart"/>
            <w:r>
              <w:t>更新速率</w:t>
            </w:r>
            <w:proofErr w:type="spellEnd"/>
          </w:p>
        </w:tc>
        <w:tc>
          <w:tcPr>
            <w:tcW w:w="6605" w:type="dxa"/>
            <w:gridSpan w:val="5"/>
            <w:vAlign w:val="center"/>
          </w:tcPr>
          <w:p w14:paraId="71CDE1D2" w14:textId="77777777" w:rsidR="004B5D62" w:rsidRDefault="00000000">
            <w:pPr>
              <w:widowControl w:val="0"/>
              <w:jc w:val="center"/>
            </w:pPr>
            <w:r>
              <w:t xml:space="preserve">12.5 </w:t>
            </w:r>
            <w:proofErr w:type="spellStart"/>
            <w:r>
              <w:t>ms</w:t>
            </w:r>
            <w:proofErr w:type="spellEnd"/>
          </w:p>
        </w:tc>
      </w:tr>
      <w:tr w:rsidR="004B5D62" w14:paraId="3F8C33F1" w14:textId="77777777">
        <w:trPr>
          <w:cantSplit/>
          <w:trHeight w:val="595"/>
          <w:jc w:val="center"/>
        </w:trPr>
        <w:tc>
          <w:tcPr>
            <w:tcW w:w="709" w:type="dxa"/>
            <w:vAlign w:val="center"/>
          </w:tcPr>
          <w:p w14:paraId="4A02B550" w14:textId="77777777" w:rsidR="004B5D62" w:rsidRDefault="00000000">
            <w:pPr>
              <w:widowControl w:val="0"/>
              <w:jc w:val="center"/>
            </w:pPr>
            <w:r>
              <w:t>字</w:t>
            </w:r>
            <w:r>
              <w:br/>
            </w:r>
            <w:r>
              <w:t>节</w:t>
            </w:r>
          </w:p>
        </w:tc>
        <w:tc>
          <w:tcPr>
            <w:tcW w:w="1757" w:type="dxa"/>
            <w:vAlign w:val="center"/>
          </w:tcPr>
          <w:p w14:paraId="64F2AC35" w14:textId="77777777" w:rsidR="004B5D62" w:rsidRDefault="00000000">
            <w:pPr>
              <w:widowControl w:val="0"/>
              <w:jc w:val="center"/>
            </w:pPr>
            <w:proofErr w:type="spellStart"/>
            <w:r>
              <w:t>信号名称</w:t>
            </w:r>
            <w:proofErr w:type="spellEnd"/>
          </w:p>
        </w:tc>
        <w:tc>
          <w:tcPr>
            <w:tcW w:w="794" w:type="dxa"/>
            <w:vAlign w:val="center"/>
          </w:tcPr>
          <w:p w14:paraId="4CC55E8C" w14:textId="77777777" w:rsidR="004B5D62" w:rsidRDefault="00000000">
            <w:pPr>
              <w:widowControl w:val="0"/>
              <w:jc w:val="center"/>
            </w:pPr>
            <w:proofErr w:type="spellStart"/>
            <w:r>
              <w:t>长度</w:t>
            </w:r>
            <w:proofErr w:type="spellEnd"/>
          </w:p>
        </w:tc>
        <w:tc>
          <w:tcPr>
            <w:tcW w:w="1077" w:type="dxa"/>
            <w:vAlign w:val="center"/>
          </w:tcPr>
          <w:p w14:paraId="4AC8ECE9" w14:textId="77777777" w:rsidR="004B5D62" w:rsidRDefault="00000000">
            <w:pPr>
              <w:widowControl w:val="0"/>
              <w:jc w:val="center"/>
            </w:pPr>
            <w:proofErr w:type="spellStart"/>
            <w:r>
              <w:t>范围</w:t>
            </w:r>
            <w:proofErr w:type="spellEnd"/>
          </w:p>
        </w:tc>
        <w:tc>
          <w:tcPr>
            <w:tcW w:w="1077" w:type="dxa"/>
            <w:vAlign w:val="center"/>
          </w:tcPr>
          <w:p w14:paraId="19358E7F" w14:textId="77777777" w:rsidR="004B5D62" w:rsidRDefault="00000000">
            <w:pPr>
              <w:widowControl w:val="0"/>
              <w:jc w:val="center"/>
            </w:pPr>
            <w:proofErr w:type="spellStart"/>
            <w:r>
              <w:t>分辨率</w:t>
            </w:r>
            <w:proofErr w:type="spellEnd"/>
          </w:p>
        </w:tc>
        <w:tc>
          <w:tcPr>
            <w:tcW w:w="3005" w:type="dxa"/>
            <w:vAlign w:val="center"/>
          </w:tcPr>
          <w:p w14:paraId="36A86E89" w14:textId="77777777" w:rsidR="004B5D62" w:rsidRDefault="00000000">
            <w:pPr>
              <w:widowControl w:val="0"/>
              <w:jc w:val="center"/>
            </w:pPr>
            <w:proofErr w:type="spellStart"/>
            <w:r>
              <w:t>信号说明</w:t>
            </w:r>
            <w:proofErr w:type="spellEnd"/>
          </w:p>
        </w:tc>
        <w:tc>
          <w:tcPr>
            <w:tcW w:w="652" w:type="dxa"/>
            <w:vAlign w:val="center"/>
          </w:tcPr>
          <w:p w14:paraId="76A553C9" w14:textId="77777777" w:rsidR="004B5D62" w:rsidRDefault="00000000">
            <w:pPr>
              <w:widowControl w:val="0"/>
              <w:jc w:val="center"/>
            </w:pPr>
            <w:proofErr w:type="spellStart"/>
            <w:r>
              <w:t>备注</w:t>
            </w:r>
            <w:proofErr w:type="spellEnd"/>
          </w:p>
        </w:tc>
      </w:tr>
      <w:tr w:rsidR="004B5D62" w14:paraId="3C852DC1" w14:textId="77777777">
        <w:trPr>
          <w:cantSplit/>
          <w:trHeight w:val="340"/>
          <w:jc w:val="center"/>
        </w:trPr>
        <w:tc>
          <w:tcPr>
            <w:tcW w:w="709" w:type="dxa"/>
            <w:vAlign w:val="center"/>
          </w:tcPr>
          <w:p w14:paraId="00B16A03" w14:textId="77777777" w:rsidR="004B5D62" w:rsidRDefault="00000000">
            <w:pPr>
              <w:widowControl w:val="0"/>
            </w:pPr>
            <w:r>
              <w:t>0</w:t>
            </w:r>
          </w:p>
        </w:tc>
        <w:tc>
          <w:tcPr>
            <w:tcW w:w="1757" w:type="dxa"/>
            <w:vAlign w:val="center"/>
          </w:tcPr>
          <w:p w14:paraId="313CB72E" w14:textId="77777777" w:rsidR="004B5D62" w:rsidRDefault="00000000">
            <w:pPr>
              <w:widowControl w:val="0"/>
            </w:pPr>
            <w:proofErr w:type="spellStart"/>
            <w:r>
              <w:t>包头</w:t>
            </w:r>
            <w:proofErr w:type="spellEnd"/>
          </w:p>
        </w:tc>
        <w:tc>
          <w:tcPr>
            <w:tcW w:w="794" w:type="dxa"/>
            <w:vAlign w:val="center"/>
          </w:tcPr>
          <w:p w14:paraId="014C1B22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5FB9A7E7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706B221E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5908DABF" w14:textId="77777777" w:rsidR="004B5D62" w:rsidRDefault="00000000">
            <w:pPr>
              <w:widowControl w:val="0"/>
            </w:pPr>
            <w:r>
              <w:t>EBH</w:t>
            </w:r>
          </w:p>
        </w:tc>
        <w:tc>
          <w:tcPr>
            <w:tcW w:w="652" w:type="dxa"/>
            <w:vAlign w:val="center"/>
          </w:tcPr>
          <w:p w14:paraId="43BCC959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3553E101" w14:textId="77777777">
        <w:trPr>
          <w:cantSplit/>
          <w:trHeight w:val="340"/>
          <w:jc w:val="center"/>
        </w:trPr>
        <w:tc>
          <w:tcPr>
            <w:tcW w:w="709" w:type="dxa"/>
            <w:vAlign w:val="center"/>
          </w:tcPr>
          <w:p w14:paraId="5C391775" w14:textId="77777777" w:rsidR="004B5D62" w:rsidRDefault="00000000">
            <w:pPr>
              <w:widowControl w:val="0"/>
            </w:pPr>
            <w:r>
              <w:t>1</w:t>
            </w:r>
          </w:p>
        </w:tc>
        <w:tc>
          <w:tcPr>
            <w:tcW w:w="1757" w:type="dxa"/>
            <w:vAlign w:val="center"/>
          </w:tcPr>
          <w:p w14:paraId="1545D53F" w14:textId="77777777" w:rsidR="004B5D62" w:rsidRDefault="00000000">
            <w:pPr>
              <w:widowControl w:val="0"/>
            </w:pPr>
            <w:proofErr w:type="spellStart"/>
            <w:r>
              <w:t>包头</w:t>
            </w:r>
            <w:proofErr w:type="spellEnd"/>
          </w:p>
        </w:tc>
        <w:tc>
          <w:tcPr>
            <w:tcW w:w="794" w:type="dxa"/>
            <w:vAlign w:val="center"/>
          </w:tcPr>
          <w:p w14:paraId="3312A163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6CC62216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08169F01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66DEAA53" w14:textId="77777777" w:rsidR="004B5D62" w:rsidRDefault="00000000">
            <w:pPr>
              <w:widowControl w:val="0"/>
            </w:pPr>
            <w:r>
              <w:t>90H</w:t>
            </w:r>
          </w:p>
        </w:tc>
        <w:tc>
          <w:tcPr>
            <w:tcW w:w="652" w:type="dxa"/>
            <w:vAlign w:val="center"/>
          </w:tcPr>
          <w:p w14:paraId="07391E81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7440F5EB" w14:textId="77777777">
        <w:trPr>
          <w:cantSplit/>
          <w:trHeight w:val="340"/>
          <w:jc w:val="center"/>
        </w:trPr>
        <w:tc>
          <w:tcPr>
            <w:tcW w:w="709" w:type="dxa"/>
            <w:vAlign w:val="center"/>
          </w:tcPr>
          <w:p w14:paraId="6DEBA84B" w14:textId="77777777" w:rsidR="004B5D62" w:rsidRDefault="00000000">
            <w:pPr>
              <w:widowControl w:val="0"/>
            </w:pPr>
            <w:r>
              <w:t>2</w:t>
            </w:r>
          </w:p>
        </w:tc>
        <w:tc>
          <w:tcPr>
            <w:tcW w:w="1757" w:type="dxa"/>
            <w:vAlign w:val="center"/>
          </w:tcPr>
          <w:p w14:paraId="04A449A6" w14:textId="77777777" w:rsidR="004B5D62" w:rsidRDefault="00000000">
            <w:pPr>
              <w:widowControl w:val="0"/>
              <w:rPr>
                <w:lang w:eastAsia="zh-CN"/>
              </w:rPr>
            </w:pPr>
            <w:proofErr w:type="spellStart"/>
            <w:r>
              <w:t>帧计数器</w:t>
            </w:r>
            <w:proofErr w:type="spellEnd"/>
          </w:p>
        </w:tc>
        <w:tc>
          <w:tcPr>
            <w:tcW w:w="794" w:type="dxa"/>
            <w:vAlign w:val="center"/>
          </w:tcPr>
          <w:p w14:paraId="2DAA1749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714C04E9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0C656418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28BDB387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0~255</w:t>
            </w:r>
          </w:p>
        </w:tc>
        <w:tc>
          <w:tcPr>
            <w:tcW w:w="652" w:type="dxa"/>
            <w:vAlign w:val="center"/>
          </w:tcPr>
          <w:p w14:paraId="109D0E79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2D78EC25" w14:textId="77777777">
        <w:trPr>
          <w:cantSplit/>
          <w:trHeight w:val="680"/>
          <w:jc w:val="center"/>
        </w:trPr>
        <w:tc>
          <w:tcPr>
            <w:tcW w:w="709" w:type="dxa"/>
            <w:vAlign w:val="center"/>
          </w:tcPr>
          <w:p w14:paraId="7B2740E3" w14:textId="77777777" w:rsidR="004B5D62" w:rsidRDefault="00000000">
            <w:pPr>
              <w:widowControl w:val="0"/>
            </w:pPr>
            <w:r>
              <w:t>3</w:t>
            </w:r>
          </w:p>
        </w:tc>
        <w:tc>
          <w:tcPr>
            <w:tcW w:w="1757" w:type="dxa"/>
            <w:vAlign w:val="center"/>
          </w:tcPr>
          <w:p w14:paraId="2BF142DF" w14:textId="77777777" w:rsidR="004B5D62" w:rsidRDefault="00000000">
            <w:pPr>
              <w:widowControl w:val="0"/>
            </w:pPr>
            <w:proofErr w:type="spellStart"/>
            <w:r>
              <w:t>主备指令</w:t>
            </w:r>
            <w:proofErr w:type="spellEnd"/>
          </w:p>
        </w:tc>
        <w:tc>
          <w:tcPr>
            <w:tcW w:w="794" w:type="dxa"/>
            <w:vAlign w:val="center"/>
          </w:tcPr>
          <w:p w14:paraId="619F28F8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31F3A8A2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6B990FF6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6A064AA6" w14:textId="52CA8CCD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6F3424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00</w:t>
            </w:r>
            <w:r>
              <w:rPr>
                <w:lang w:eastAsia="zh-CN"/>
              </w:rPr>
              <w:t>：主通道</w:t>
            </w:r>
            <w:r>
              <w:rPr>
                <w:lang w:eastAsia="zh-CN"/>
              </w:rPr>
              <w:br/>
              <w:t>0</w:t>
            </w:r>
            <w:r w:rsidR="006F3424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01</w:t>
            </w:r>
            <w:r>
              <w:rPr>
                <w:lang w:eastAsia="zh-CN"/>
              </w:rPr>
              <w:t>：备通道</w:t>
            </w:r>
          </w:p>
        </w:tc>
        <w:tc>
          <w:tcPr>
            <w:tcW w:w="652" w:type="dxa"/>
            <w:vAlign w:val="center"/>
          </w:tcPr>
          <w:p w14:paraId="0E6AACEE" w14:textId="77777777" w:rsidR="004B5D62" w:rsidRDefault="004B5D62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4B5D62" w14:paraId="70339289" w14:textId="77777777">
        <w:trPr>
          <w:cantSplit/>
          <w:trHeight w:val="680"/>
          <w:jc w:val="center"/>
        </w:trPr>
        <w:tc>
          <w:tcPr>
            <w:tcW w:w="709" w:type="dxa"/>
            <w:vAlign w:val="center"/>
          </w:tcPr>
          <w:p w14:paraId="13081E70" w14:textId="77777777" w:rsidR="004B5D62" w:rsidRPr="00C8152A" w:rsidRDefault="00000000">
            <w:pPr>
              <w:widowControl w:val="0"/>
            </w:pPr>
            <w:r w:rsidRPr="00C8152A">
              <w:t>4</w:t>
            </w:r>
          </w:p>
        </w:tc>
        <w:tc>
          <w:tcPr>
            <w:tcW w:w="1757" w:type="dxa"/>
            <w:vAlign w:val="center"/>
          </w:tcPr>
          <w:p w14:paraId="39845DBE" w14:textId="77777777" w:rsidR="004B5D62" w:rsidRPr="00C8152A" w:rsidRDefault="00000000">
            <w:pPr>
              <w:widowControl w:val="0"/>
              <w:rPr>
                <w:lang w:eastAsia="zh-CN"/>
              </w:rPr>
            </w:pPr>
            <w:r w:rsidRPr="00C8152A">
              <w:rPr>
                <w:rFonts w:hint="eastAsia"/>
                <w:lang w:eastAsia="zh-CN"/>
              </w:rPr>
              <w:t>接收飞控计算机通信状态</w:t>
            </w:r>
          </w:p>
        </w:tc>
        <w:tc>
          <w:tcPr>
            <w:tcW w:w="794" w:type="dxa"/>
            <w:vAlign w:val="center"/>
          </w:tcPr>
          <w:p w14:paraId="260D1E90" w14:textId="77777777" w:rsidR="004B5D62" w:rsidRPr="00C8152A" w:rsidRDefault="00000000">
            <w:pPr>
              <w:widowControl w:val="0"/>
              <w:jc w:val="center"/>
              <w:rPr>
                <w:b/>
                <w:bCs/>
              </w:rPr>
            </w:pPr>
            <w:r w:rsidRPr="00C8152A">
              <w:t>1B</w:t>
            </w:r>
          </w:p>
        </w:tc>
        <w:tc>
          <w:tcPr>
            <w:tcW w:w="1077" w:type="dxa"/>
            <w:vAlign w:val="center"/>
          </w:tcPr>
          <w:p w14:paraId="605A3A4D" w14:textId="77777777" w:rsidR="004B5D62" w:rsidRPr="00C8152A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007B7A76" w14:textId="77777777" w:rsidR="004B5D62" w:rsidRPr="00C8152A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1C15B638" w14:textId="2A8330D2" w:rsidR="004B5D62" w:rsidRPr="00C8152A" w:rsidRDefault="00000000">
            <w:pPr>
              <w:widowControl w:val="0"/>
              <w:rPr>
                <w:lang w:eastAsia="zh-CN"/>
              </w:rPr>
            </w:pPr>
            <w:r w:rsidRPr="00C8152A">
              <w:rPr>
                <w:rFonts w:hint="eastAsia"/>
                <w:lang w:eastAsia="zh-CN"/>
              </w:rPr>
              <w:t>b0</w:t>
            </w:r>
            <w:r w:rsidRPr="00C8152A">
              <w:rPr>
                <w:rFonts w:hint="eastAsia"/>
                <w:lang w:eastAsia="zh-CN"/>
              </w:rPr>
              <w:t>：</w:t>
            </w:r>
            <w:r w:rsidR="005606D6">
              <w:rPr>
                <w:rFonts w:hint="eastAsia"/>
                <w:lang w:eastAsia="zh-CN"/>
              </w:rPr>
              <w:t>主通道，</w:t>
            </w:r>
            <w:r w:rsidRPr="00C8152A">
              <w:rPr>
                <w:rFonts w:hint="eastAsia"/>
                <w:lang w:eastAsia="zh-CN"/>
              </w:rPr>
              <w:t>0</w:t>
            </w:r>
            <w:r w:rsidRPr="00C8152A">
              <w:rPr>
                <w:rFonts w:hint="eastAsia"/>
                <w:lang w:eastAsia="zh-CN"/>
              </w:rPr>
              <w:t>正常，</w:t>
            </w:r>
            <w:r w:rsidRPr="00C8152A">
              <w:rPr>
                <w:rFonts w:hint="eastAsia"/>
                <w:lang w:eastAsia="zh-CN"/>
              </w:rPr>
              <w:t>1</w:t>
            </w:r>
            <w:r w:rsidRPr="00C8152A">
              <w:rPr>
                <w:rFonts w:hint="eastAsia"/>
                <w:lang w:eastAsia="zh-CN"/>
              </w:rPr>
              <w:t>故障</w:t>
            </w:r>
          </w:p>
          <w:p w14:paraId="07FC426A" w14:textId="77777777" w:rsidR="004B5D62" w:rsidRPr="00C8152A" w:rsidRDefault="00000000">
            <w:pPr>
              <w:widowControl w:val="0"/>
              <w:rPr>
                <w:lang w:eastAsia="zh-CN"/>
              </w:rPr>
            </w:pPr>
            <w:r w:rsidRPr="00C8152A">
              <w:rPr>
                <w:rFonts w:hint="eastAsia"/>
                <w:lang w:eastAsia="zh-CN"/>
              </w:rPr>
              <w:t>b1</w:t>
            </w:r>
            <w:r w:rsidRPr="00C8152A">
              <w:rPr>
                <w:rFonts w:hint="eastAsia"/>
                <w:lang w:eastAsia="zh-CN"/>
              </w:rPr>
              <w:t>：备通道，</w:t>
            </w:r>
            <w:r w:rsidRPr="00C8152A">
              <w:rPr>
                <w:rFonts w:hint="eastAsia"/>
                <w:lang w:eastAsia="zh-CN"/>
              </w:rPr>
              <w:t>0</w:t>
            </w:r>
            <w:r w:rsidRPr="00C8152A">
              <w:rPr>
                <w:rFonts w:hint="eastAsia"/>
                <w:lang w:eastAsia="zh-CN"/>
              </w:rPr>
              <w:t>正常，</w:t>
            </w:r>
            <w:r w:rsidRPr="00C8152A">
              <w:rPr>
                <w:rFonts w:hint="eastAsia"/>
                <w:lang w:eastAsia="zh-CN"/>
              </w:rPr>
              <w:t>1</w:t>
            </w:r>
            <w:r w:rsidRPr="00C8152A">
              <w:rPr>
                <w:rFonts w:hint="eastAsia"/>
                <w:lang w:eastAsia="zh-CN"/>
              </w:rPr>
              <w:t>故障</w:t>
            </w:r>
          </w:p>
        </w:tc>
        <w:tc>
          <w:tcPr>
            <w:tcW w:w="652" w:type="dxa"/>
            <w:vAlign w:val="center"/>
          </w:tcPr>
          <w:p w14:paraId="738C80BC" w14:textId="77777777" w:rsidR="004B5D62" w:rsidRPr="006F3424" w:rsidRDefault="004B5D62">
            <w:pPr>
              <w:widowControl w:val="0"/>
              <w:jc w:val="center"/>
              <w:rPr>
                <w:highlight w:val="yellow"/>
              </w:rPr>
            </w:pPr>
          </w:p>
        </w:tc>
      </w:tr>
      <w:tr w:rsidR="004B5D62" w14:paraId="66F1543F" w14:textId="77777777">
        <w:trPr>
          <w:cantSplit/>
          <w:trHeight w:val="2381"/>
          <w:jc w:val="center"/>
        </w:trPr>
        <w:tc>
          <w:tcPr>
            <w:tcW w:w="709" w:type="dxa"/>
            <w:vAlign w:val="center"/>
          </w:tcPr>
          <w:p w14:paraId="05897919" w14:textId="77777777" w:rsidR="004B5D62" w:rsidRDefault="00000000">
            <w:pPr>
              <w:widowControl w:val="0"/>
            </w:pPr>
            <w:r>
              <w:t>5</w:t>
            </w:r>
          </w:p>
        </w:tc>
        <w:tc>
          <w:tcPr>
            <w:tcW w:w="1757" w:type="dxa"/>
            <w:vAlign w:val="center"/>
          </w:tcPr>
          <w:p w14:paraId="05F77A25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状态切换指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令回绕</w:t>
            </w:r>
            <w:r>
              <w:rPr>
                <w:rFonts w:hint="eastAsia"/>
                <w:lang w:eastAsia="zh-CN"/>
              </w:rPr>
              <w:t>（同</w:t>
            </w:r>
            <w:r>
              <w:rPr>
                <w:lang w:eastAsia="zh-CN"/>
              </w:rPr>
              <w:t>1.1-3B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794" w:type="dxa"/>
            <w:vAlign w:val="center"/>
          </w:tcPr>
          <w:p w14:paraId="02158A8D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0F71040A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7DB4ABAE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172B1DF6" w14:textId="65F252D6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6F3424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00</w:t>
            </w:r>
            <w:r>
              <w:rPr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无效</w:t>
            </w:r>
          </w:p>
          <w:p w14:paraId="7F4D6D20" w14:textId="47AC8993" w:rsidR="00835F54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6F3424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：待机</w:t>
            </w:r>
            <w:r w:rsidR="00B23313">
              <w:rPr>
                <w:rFonts w:hint="eastAsia"/>
                <w:lang w:eastAsia="zh-CN"/>
              </w:rPr>
              <w:t>（</w:t>
            </w:r>
            <w:r w:rsidR="00B23313">
              <w:rPr>
                <w:rFonts w:hint="eastAsia"/>
                <w:lang w:eastAsia="zh-CN"/>
              </w:rPr>
              <w:t>ENTER_STANDBY</w:t>
            </w:r>
            <w:r w:rsidR="00B23313">
              <w:rPr>
                <w:rFonts w:hint="eastAsia"/>
                <w:lang w:eastAsia="zh-CN"/>
              </w:rPr>
              <w:t>）</w:t>
            </w:r>
          </w:p>
          <w:p w14:paraId="7A6CA276" w14:textId="0B63D902" w:rsidR="00835F54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C55096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20</w:t>
            </w:r>
            <w:r>
              <w:rPr>
                <w:lang w:eastAsia="zh-CN"/>
              </w:rPr>
              <w:t>：准备</w:t>
            </w:r>
            <w:r>
              <w:rPr>
                <w:rFonts w:hint="eastAsia"/>
                <w:lang w:eastAsia="zh-CN"/>
              </w:rPr>
              <w:t>（</w:t>
            </w:r>
            <w:r w:rsidR="00B23313">
              <w:rPr>
                <w:rFonts w:hint="eastAsia"/>
                <w:lang w:eastAsia="zh-CN"/>
              </w:rPr>
              <w:t>GRASP_WHEEL</w:t>
            </w:r>
            <w:r>
              <w:rPr>
                <w:rFonts w:hint="eastAsia"/>
                <w:lang w:eastAsia="zh-CN"/>
              </w:rPr>
              <w:t>）</w:t>
            </w:r>
          </w:p>
          <w:p w14:paraId="616AE6A2" w14:textId="6F61BB4A" w:rsidR="00835F54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C55096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30</w:t>
            </w:r>
            <w:r>
              <w:rPr>
                <w:lang w:eastAsia="zh-CN"/>
              </w:rPr>
              <w:t>：控制</w:t>
            </w:r>
            <w:r w:rsidR="00B23313">
              <w:rPr>
                <w:rFonts w:hint="eastAsia"/>
                <w:lang w:eastAsia="zh-CN"/>
              </w:rPr>
              <w:t>（</w:t>
            </w:r>
            <w:r w:rsidR="00B23313">
              <w:rPr>
                <w:rFonts w:hint="eastAsia"/>
                <w:lang w:eastAsia="zh-CN"/>
              </w:rPr>
              <w:t>START_CONTROL</w:t>
            </w:r>
            <w:r w:rsidR="00B23313">
              <w:rPr>
                <w:rFonts w:hint="eastAsia"/>
                <w:lang w:eastAsia="zh-CN"/>
              </w:rPr>
              <w:t>）</w:t>
            </w:r>
          </w:p>
          <w:p w14:paraId="66B9CF73" w14:textId="23450B80" w:rsidR="00835F54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C55096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40</w:t>
            </w:r>
            <w:r>
              <w:rPr>
                <w:lang w:eastAsia="zh-CN"/>
              </w:rPr>
              <w:t>：退出控制</w:t>
            </w:r>
            <w:r>
              <w:rPr>
                <w:rFonts w:hint="eastAsia"/>
                <w:lang w:eastAsia="zh-CN"/>
              </w:rPr>
              <w:t>（</w:t>
            </w:r>
            <w:r w:rsidR="00B23313">
              <w:rPr>
                <w:rFonts w:hint="eastAsia"/>
                <w:lang w:eastAsia="zh-CN"/>
              </w:rPr>
              <w:t>EXIT_CONTROL</w:t>
            </w:r>
            <w:r>
              <w:rPr>
                <w:rFonts w:hint="eastAsia"/>
                <w:lang w:eastAsia="zh-CN"/>
              </w:rPr>
              <w:t>）</w:t>
            </w:r>
          </w:p>
          <w:p w14:paraId="221B3CC5" w14:textId="145B9C23" w:rsidR="00835F54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C55096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50</w:t>
            </w:r>
            <w:r>
              <w:rPr>
                <w:lang w:eastAsia="zh-CN"/>
              </w:rPr>
              <w:t>：释放指令</w:t>
            </w:r>
            <w:r>
              <w:rPr>
                <w:rFonts w:hint="eastAsia"/>
                <w:lang w:eastAsia="zh-CN"/>
              </w:rPr>
              <w:t>（</w:t>
            </w:r>
            <w:r w:rsidR="00B23313">
              <w:rPr>
                <w:rFonts w:hint="eastAsia"/>
                <w:lang w:eastAsia="zh-CN"/>
              </w:rPr>
              <w:t>LEAVE_WHEEL</w:t>
            </w:r>
            <w:r>
              <w:rPr>
                <w:rFonts w:hint="eastAsia"/>
                <w:lang w:eastAsia="zh-CN"/>
              </w:rPr>
              <w:t>）</w:t>
            </w:r>
          </w:p>
          <w:p w14:paraId="6C2921A2" w14:textId="1D706609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</w:t>
            </w:r>
            <w:r w:rsidR="00C55096">
              <w:rPr>
                <w:rFonts w:hint="eastAsia"/>
                <w:lang w:eastAsia="zh-CN"/>
              </w:rPr>
              <w:t>x</w:t>
            </w:r>
            <w:r>
              <w:rPr>
                <w:lang w:eastAsia="zh-CN"/>
              </w:rPr>
              <w:t>60</w:t>
            </w:r>
            <w:r>
              <w:rPr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t>错误复位</w:t>
            </w:r>
            <w:r w:rsidR="00B23313">
              <w:rPr>
                <w:rFonts w:hint="eastAsia"/>
                <w:lang w:eastAsia="zh-CN"/>
              </w:rPr>
              <w:t>（</w:t>
            </w:r>
            <w:r w:rsidR="00B23313">
              <w:rPr>
                <w:rFonts w:hint="eastAsia"/>
                <w:lang w:eastAsia="zh-CN"/>
              </w:rPr>
              <w:t>RESET_ERROR</w:t>
            </w:r>
            <w:r w:rsidR="00B23313">
              <w:rPr>
                <w:rFonts w:hint="eastAsia"/>
                <w:lang w:eastAsia="zh-CN"/>
              </w:rPr>
              <w:t>）</w:t>
            </w:r>
          </w:p>
        </w:tc>
        <w:tc>
          <w:tcPr>
            <w:tcW w:w="652" w:type="dxa"/>
            <w:vAlign w:val="center"/>
          </w:tcPr>
          <w:p w14:paraId="00FC37B2" w14:textId="77777777" w:rsidR="004B5D62" w:rsidRDefault="004B5D62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4B5D62" w14:paraId="30E76F8A" w14:textId="77777777">
        <w:trPr>
          <w:cantSplit/>
          <w:trHeight w:val="510"/>
          <w:jc w:val="center"/>
        </w:trPr>
        <w:tc>
          <w:tcPr>
            <w:tcW w:w="709" w:type="dxa"/>
            <w:vAlign w:val="center"/>
          </w:tcPr>
          <w:p w14:paraId="5339D1A6" w14:textId="77777777" w:rsidR="004B5D62" w:rsidRDefault="00000000">
            <w:pPr>
              <w:widowControl w:val="0"/>
            </w:pPr>
            <w:r>
              <w:t>6</w:t>
            </w:r>
          </w:p>
        </w:tc>
        <w:tc>
          <w:tcPr>
            <w:tcW w:w="1757" w:type="dxa"/>
            <w:vMerge w:val="restart"/>
            <w:vAlign w:val="center"/>
          </w:tcPr>
          <w:p w14:paraId="6C2CADA9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驾驶盘滚转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指令回绕（归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一化百分比）</w:t>
            </w:r>
          </w:p>
        </w:tc>
        <w:tc>
          <w:tcPr>
            <w:tcW w:w="794" w:type="dxa"/>
            <w:vMerge w:val="restart"/>
            <w:vAlign w:val="center"/>
          </w:tcPr>
          <w:p w14:paraId="090F1CDE" w14:textId="77777777" w:rsidR="004B5D62" w:rsidRDefault="00000000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23D3167D" w14:textId="77777777" w:rsidR="004B5D62" w:rsidRDefault="00000000">
            <w:pPr>
              <w:widowControl w:val="0"/>
              <w:jc w:val="center"/>
            </w:pPr>
            <w:r>
              <w:t>-50°</w:t>
            </w:r>
            <w:r>
              <w:t>～</w:t>
            </w:r>
            <w:r>
              <w:br/>
              <w:t>50°</w:t>
            </w:r>
          </w:p>
        </w:tc>
        <w:tc>
          <w:tcPr>
            <w:tcW w:w="1077" w:type="dxa"/>
            <w:vMerge w:val="restart"/>
            <w:vAlign w:val="center"/>
          </w:tcPr>
          <w:p w14:paraId="741288D5" w14:textId="77777777" w:rsidR="004B5D62" w:rsidRDefault="00000000">
            <w:pPr>
              <w:widowControl w:val="0"/>
              <w:jc w:val="center"/>
            </w:pPr>
            <w:r>
              <w:t>0.1</w:t>
            </w:r>
          </w:p>
        </w:tc>
        <w:tc>
          <w:tcPr>
            <w:tcW w:w="3005" w:type="dxa"/>
            <w:vMerge w:val="restart"/>
            <w:vAlign w:val="center"/>
          </w:tcPr>
          <w:p w14:paraId="061841E7" w14:textId="77777777" w:rsidR="004B5D62" w:rsidRDefault="00000000">
            <w:pPr>
              <w:widowControl w:val="0"/>
            </w:pPr>
            <w:proofErr w:type="spellStart"/>
            <w:r>
              <w:t>单位</w:t>
            </w:r>
            <w:proofErr w:type="spellEnd"/>
            <w:r>
              <w:t>：</w:t>
            </w:r>
            <w:r>
              <w:t>%</w:t>
            </w:r>
            <w:r>
              <w:br/>
            </w:r>
            <w:proofErr w:type="spellStart"/>
            <w:r>
              <w:t>按百分比</w:t>
            </w:r>
            <w:proofErr w:type="spellEnd"/>
            <w:r>
              <w:t>：</w:t>
            </w:r>
            <w:r>
              <w:t>-100%</w:t>
            </w:r>
            <w:r>
              <w:t>～</w:t>
            </w:r>
            <w:r>
              <w:t>100%</w:t>
            </w:r>
          </w:p>
        </w:tc>
        <w:tc>
          <w:tcPr>
            <w:tcW w:w="652" w:type="dxa"/>
            <w:vMerge w:val="restart"/>
            <w:vAlign w:val="center"/>
          </w:tcPr>
          <w:p w14:paraId="6BA4EB65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34B1F231" w14:textId="77777777">
        <w:trPr>
          <w:cantSplit/>
          <w:trHeight w:val="510"/>
          <w:jc w:val="center"/>
        </w:trPr>
        <w:tc>
          <w:tcPr>
            <w:tcW w:w="709" w:type="dxa"/>
            <w:vAlign w:val="center"/>
          </w:tcPr>
          <w:p w14:paraId="39AEBFB3" w14:textId="77777777" w:rsidR="004B5D62" w:rsidRDefault="00000000">
            <w:pPr>
              <w:widowControl w:val="0"/>
            </w:pPr>
            <w:r>
              <w:t>7</w:t>
            </w:r>
          </w:p>
        </w:tc>
        <w:tc>
          <w:tcPr>
            <w:tcW w:w="1757" w:type="dxa"/>
            <w:vMerge/>
            <w:vAlign w:val="center"/>
          </w:tcPr>
          <w:p w14:paraId="7FFD0333" w14:textId="77777777" w:rsidR="004B5D62" w:rsidRDefault="004B5D62"/>
        </w:tc>
        <w:tc>
          <w:tcPr>
            <w:tcW w:w="794" w:type="dxa"/>
            <w:vMerge/>
            <w:vAlign w:val="center"/>
          </w:tcPr>
          <w:p w14:paraId="2870BF2E" w14:textId="77777777" w:rsidR="004B5D62" w:rsidRDefault="004B5D62"/>
        </w:tc>
        <w:tc>
          <w:tcPr>
            <w:tcW w:w="1077" w:type="dxa"/>
            <w:vMerge/>
            <w:vAlign w:val="center"/>
          </w:tcPr>
          <w:p w14:paraId="086300BC" w14:textId="77777777" w:rsidR="004B5D62" w:rsidRDefault="004B5D62"/>
        </w:tc>
        <w:tc>
          <w:tcPr>
            <w:tcW w:w="1077" w:type="dxa"/>
            <w:vMerge/>
            <w:vAlign w:val="center"/>
          </w:tcPr>
          <w:p w14:paraId="591FE88A" w14:textId="77777777" w:rsidR="004B5D62" w:rsidRDefault="004B5D62"/>
        </w:tc>
        <w:tc>
          <w:tcPr>
            <w:tcW w:w="3005" w:type="dxa"/>
            <w:vMerge/>
            <w:vAlign w:val="center"/>
          </w:tcPr>
          <w:p w14:paraId="3828D179" w14:textId="77777777" w:rsidR="004B5D62" w:rsidRDefault="004B5D62"/>
        </w:tc>
        <w:tc>
          <w:tcPr>
            <w:tcW w:w="652" w:type="dxa"/>
            <w:vMerge/>
            <w:vAlign w:val="center"/>
          </w:tcPr>
          <w:p w14:paraId="10F8D28C" w14:textId="77777777" w:rsidR="004B5D62" w:rsidRDefault="004B5D62"/>
        </w:tc>
      </w:tr>
      <w:tr w:rsidR="004B5D62" w14:paraId="2DA4E717" w14:textId="77777777">
        <w:trPr>
          <w:cantSplit/>
          <w:trHeight w:val="510"/>
          <w:jc w:val="center"/>
        </w:trPr>
        <w:tc>
          <w:tcPr>
            <w:tcW w:w="709" w:type="dxa"/>
            <w:vAlign w:val="center"/>
          </w:tcPr>
          <w:p w14:paraId="29A51785" w14:textId="77777777" w:rsidR="004B5D62" w:rsidRDefault="00000000">
            <w:pPr>
              <w:widowControl w:val="0"/>
            </w:pPr>
            <w:r>
              <w:t>8</w:t>
            </w:r>
          </w:p>
        </w:tc>
        <w:tc>
          <w:tcPr>
            <w:tcW w:w="1757" w:type="dxa"/>
            <w:vMerge w:val="restart"/>
            <w:vAlign w:val="center"/>
          </w:tcPr>
          <w:p w14:paraId="3D841B5D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驾驶盘俯仰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指令回绕（归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一化百分比）</w:t>
            </w:r>
          </w:p>
        </w:tc>
        <w:tc>
          <w:tcPr>
            <w:tcW w:w="794" w:type="dxa"/>
            <w:vMerge w:val="restart"/>
            <w:vAlign w:val="center"/>
          </w:tcPr>
          <w:p w14:paraId="101A94A8" w14:textId="77777777" w:rsidR="004B5D62" w:rsidRDefault="00000000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66C5AAA6" w14:textId="77777777" w:rsidR="004B5D62" w:rsidRDefault="00000000">
            <w:pPr>
              <w:widowControl w:val="0"/>
              <w:jc w:val="center"/>
            </w:pPr>
            <w:r>
              <w:t>0</w:t>
            </w:r>
            <w:r>
              <w:t>～</w:t>
            </w:r>
            <w:r>
              <w:br/>
              <w:t>170mm</w:t>
            </w:r>
          </w:p>
        </w:tc>
        <w:tc>
          <w:tcPr>
            <w:tcW w:w="1077" w:type="dxa"/>
            <w:vMerge w:val="restart"/>
            <w:vAlign w:val="center"/>
          </w:tcPr>
          <w:p w14:paraId="4830964B" w14:textId="77777777" w:rsidR="004B5D62" w:rsidRDefault="00000000">
            <w:pPr>
              <w:widowControl w:val="0"/>
              <w:jc w:val="center"/>
            </w:pPr>
            <w:r>
              <w:t>0.1</w:t>
            </w:r>
          </w:p>
        </w:tc>
        <w:tc>
          <w:tcPr>
            <w:tcW w:w="3005" w:type="dxa"/>
            <w:vMerge w:val="restart"/>
            <w:vAlign w:val="center"/>
          </w:tcPr>
          <w:p w14:paraId="0B029BFB" w14:textId="77777777" w:rsidR="004B5D62" w:rsidRDefault="00000000">
            <w:pPr>
              <w:widowControl w:val="0"/>
            </w:pPr>
            <w:proofErr w:type="spellStart"/>
            <w:r>
              <w:t>单位</w:t>
            </w:r>
            <w:proofErr w:type="spellEnd"/>
            <w:r>
              <w:t>：</w:t>
            </w:r>
            <w:r>
              <w:t>%</w:t>
            </w:r>
            <w:r>
              <w:br/>
            </w:r>
            <w:proofErr w:type="spellStart"/>
            <w:r>
              <w:t>按百分比</w:t>
            </w:r>
            <w:proofErr w:type="spellEnd"/>
            <w:r>
              <w:t>：</w:t>
            </w:r>
            <w:r>
              <w:t>-100%</w:t>
            </w:r>
            <w:r>
              <w:t>～</w:t>
            </w:r>
            <w:r>
              <w:t>100%</w:t>
            </w:r>
          </w:p>
        </w:tc>
        <w:tc>
          <w:tcPr>
            <w:tcW w:w="652" w:type="dxa"/>
            <w:vMerge w:val="restart"/>
            <w:vAlign w:val="center"/>
          </w:tcPr>
          <w:p w14:paraId="7E26B2C3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74C9FC58" w14:textId="77777777">
        <w:trPr>
          <w:cantSplit/>
          <w:trHeight w:val="510"/>
          <w:jc w:val="center"/>
        </w:trPr>
        <w:tc>
          <w:tcPr>
            <w:tcW w:w="709" w:type="dxa"/>
            <w:vAlign w:val="center"/>
          </w:tcPr>
          <w:p w14:paraId="2A4227C3" w14:textId="77777777" w:rsidR="004B5D62" w:rsidRDefault="00000000">
            <w:pPr>
              <w:widowControl w:val="0"/>
            </w:pPr>
            <w:r>
              <w:t>9</w:t>
            </w:r>
          </w:p>
        </w:tc>
        <w:tc>
          <w:tcPr>
            <w:tcW w:w="1757" w:type="dxa"/>
            <w:vMerge/>
            <w:vAlign w:val="center"/>
          </w:tcPr>
          <w:p w14:paraId="46FC257A" w14:textId="77777777" w:rsidR="004B5D62" w:rsidRDefault="004B5D62"/>
        </w:tc>
        <w:tc>
          <w:tcPr>
            <w:tcW w:w="794" w:type="dxa"/>
            <w:vMerge/>
            <w:vAlign w:val="center"/>
          </w:tcPr>
          <w:p w14:paraId="523697A7" w14:textId="77777777" w:rsidR="004B5D62" w:rsidRDefault="004B5D62"/>
        </w:tc>
        <w:tc>
          <w:tcPr>
            <w:tcW w:w="1077" w:type="dxa"/>
            <w:vMerge/>
            <w:vAlign w:val="center"/>
          </w:tcPr>
          <w:p w14:paraId="1364D5CF" w14:textId="77777777" w:rsidR="004B5D62" w:rsidRDefault="004B5D62"/>
        </w:tc>
        <w:tc>
          <w:tcPr>
            <w:tcW w:w="1077" w:type="dxa"/>
            <w:vMerge/>
            <w:vAlign w:val="center"/>
          </w:tcPr>
          <w:p w14:paraId="1E6B2E82" w14:textId="77777777" w:rsidR="004B5D62" w:rsidRDefault="004B5D62"/>
        </w:tc>
        <w:tc>
          <w:tcPr>
            <w:tcW w:w="3005" w:type="dxa"/>
            <w:vMerge/>
            <w:vAlign w:val="center"/>
          </w:tcPr>
          <w:p w14:paraId="10E3EF92" w14:textId="77777777" w:rsidR="004B5D62" w:rsidRDefault="004B5D62"/>
        </w:tc>
        <w:tc>
          <w:tcPr>
            <w:tcW w:w="652" w:type="dxa"/>
            <w:vMerge/>
            <w:vAlign w:val="center"/>
          </w:tcPr>
          <w:p w14:paraId="136A6C50" w14:textId="77777777" w:rsidR="004B5D62" w:rsidRDefault="004B5D62"/>
        </w:tc>
      </w:tr>
      <w:tr w:rsidR="004B5D62" w14:paraId="423D1EB6" w14:textId="77777777">
        <w:trPr>
          <w:cantSplit/>
          <w:trHeight w:val="2721"/>
          <w:jc w:val="center"/>
        </w:trPr>
        <w:tc>
          <w:tcPr>
            <w:tcW w:w="709" w:type="dxa"/>
            <w:vAlign w:val="center"/>
          </w:tcPr>
          <w:p w14:paraId="03E2C085" w14:textId="77777777" w:rsidR="004B5D62" w:rsidRPr="00F10144" w:rsidRDefault="00000000">
            <w:pPr>
              <w:widowControl w:val="0"/>
            </w:pPr>
            <w:r w:rsidRPr="00F10144">
              <w:lastRenderedPageBreak/>
              <w:t>10</w:t>
            </w:r>
          </w:p>
        </w:tc>
        <w:tc>
          <w:tcPr>
            <w:tcW w:w="1757" w:type="dxa"/>
            <w:vAlign w:val="center"/>
          </w:tcPr>
          <w:p w14:paraId="2D006E3B" w14:textId="1813AF42" w:rsidR="004B5D62" w:rsidRPr="00F10144" w:rsidRDefault="00000000">
            <w:pPr>
              <w:widowControl w:val="0"/>
              <w:rPr>
                <w:lang w:eastAsia="zh-CN"/>
              </w:rPr>
            </w:pPr>
            <w:r w:rsidRPr="00F10144">
              <w:rPr>
                <w:lang w:eastAsia="zh-CN"/>
              </w:rPr>
              <w:t>机器人运行状态</w:t>
            </w:r>
          </w:p>
        </w:tc>
        <w:tc>
          <w:tcPr>
            <w:tcW w:w="794" w:type="dxa"/>
            <w:vAlign w:val="center"/>
          </w:tcPr>
          <w:p w14:paraId="0491A4F4" w14:textId="77777777" w:rsidR="004B5D62" w:rsidRPr="00F10144" w:rsidRDefault="00000000">
            <w:pPr>
              <w:widowControl w:val="0"/>
              <w:jc w:val="center"/>
            </w:pPr>
            <w:r w:rsidRPr="00F10144">
              <w:t>1B</w:t>
            </w:r>
          </w:p>
        </w:tc>
        <w:tc>
          <w:tcPr>
            <w:tcW w:w="1077" w:type="dxa"/>
            <w:vAlign w:val="center"/>
          </w:tcPr>
          <w:p w14:paraId="6271DE1C" w14:textId="77777777" w:rsidR="004B5D62" w:rsidRPr="00F10144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4562BE39" w14:textId="77777777" w:rsidR="004B5D62" w:rsidRPr="00F10144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695A28EB" w14:textId="562874D6" w:rsidR="007A0127" w:rsidRPr="00F10144" w:rsidRDefault="007A0127">
            <w:pPr>
              <w:widowControl w:val="0"/>
              <w:rPr>
                <w:lang w:eastAsia="zh-CN"/>
              </w:rPr>
            </w:pPr>
            <w:r w:rsidRPr="00F10144">
              <w:rPr>
                <w:rFonts w:hint="eastAsia"/>
                <w:lang w:eastAsia="zh-CN"/>
              </w:rPr>
              <w:t>0x00</w:t>
            </w:r>
            <w:r w:rsidRPr="00F10144">
              <w:rPr>
                <w:rFonts w:hint="eastAsia"/>
                <w:lang w:eastAsia="zh-CN"/>
              </w:rPr>
              <w:t>：</w:t>
            </w:r>
            <w:r w:rsidR="00C35D29" w:rsidRPr="00C35D29">
              <w:rPr>
                <w:lang w:eastAsia="zh-CN"/>
              </w:rPr>
              <w:t>急停锁存（</w:t>
            </w:r>
            <w:r w:rsidR="00C35D29" w:rsidRPr="00C35D29">
              <w:rPr>
                <w:lang w:eastAsia="zh-CN"/>
              </w:rPr>
              <w:t>EMERGENCY_STOP</w:t>
            </w:r>
            <w:r w:rsidR="00C35D29" w:rsidRPr="00C35D29">
              <w:rPr>
                <w:lang w:eastAsia="zh-CN"/>
              </w:rPr>
              <w:t>）</w:t>
            </w:r>
          </w:p>
          <w:p w14:paraId="16D8F2E4" w14:textId="1F570B53" w:rsidR="006F3424" w:rsidRPr="00F10144" w:rsidRDefault="006F3424">
            <w:pPr>
              <w:widowControl w:val="0"/>
              <w:rPr>
                <w:lang w:eastAsia="zh-CN"/>
              </w:rPr>
            </w:pPr>
            <w:r w:rsidRPr="00F10144">
              <w:rPr>
                <w:rFonts w:hint="eastAsia"/>
                <w:lang w:eastAsia="zh-CN"/>
              </w:rPr>
              <w:t>0x01</w:t>
            </w:r>
            <w:r w:rsidR="00C55096" w:rsidRPr="00F10144">
              <w:rPr>
                <w:rFonts w:hint="eastAsia"/>
                <w:lang w:eastAsia="zh-CN"/>
              </w:rPr>
              <w:t>：初始（</w:t>
            </w:r>
            <w:r w:rsidR="00C55096" w:rsidRPr="00F10144">
              <w:rPr>
                <w:rFonts w:hint="eastAsia"/>
                <w:lang w:eastAsia="zh-CN"/>
              </w:rPr>
              <w:t>INIT</w:t>
            </w:r>
            <w:r w:rsidR="00C55096" w:rsidRPr="00F10144">
              <w:rPr>
                <w:rFonts w:hint="eastAsia"/>
                <w:lang w:eastAsia="zh-CN"/>
              </w:rPr>
              <w:t>）</w:t>
            </w:r>
          </w:p>
          <w:p w14:paraId="3B103BD7" w14:textId="1D58D014" w:rsidR="00C55096" w:rsidRPr="00F10144" w:rsidRDefault="00C55096">
            <w:pPr>
              <w:widowControl w:val="0"/>
              <w:rPr>
                <w:lang w:eastAsia="zh-CN"/>
              </w:rPr>
            </w:pPr>
            <w:r w:rsidRPr="00F10144">
              <w:rPr>
                <w:rFonts w:hint="eastAsia"/>
                <w:lang w:eastAsia="zh-CN"/>
              </w:rPr>
              <w:t>0x03</w:t>
            </w:r>
            <w:r w:rsidRPr="00F10144">
              <w:rPr>
                <w:rFonts w:hint="eastAsia"/>
                <w:lang w:eastAsia="zh-CN"/>
              </w:rPr>
              <w:t>：准备就绪（</w:t>
            </w:r>
            <w:r w:rsidRPr="00F10144">
              <w:rPr>
                <w:rFonts w:hint="eastAsia"/>
                <w:lang w:eastAsia="zh-CN"/>
              </w:rPr>
              <w:t>READY</w:t>
            </w:r>
            <w:r w:rsidRPr="00F10144">
              <w:rPr>
                <w:rFonts w:hint="eastAsia"/>
                <w:lang w:eastAsia="zh-CN"/>
              </w:rPr>
              <w:t>）</w:t>
            </w:r>
          </w:p>
          <w:p w14:paraId="66BC0373" w14:textId="77958E32" w:rsidR="00C55096" w:rsidRPr="00F10144" w:rsidRDefault="00C55096">
            <w:pPr>
              <w:widowControl w:val="0"/>
              <w:rPr>
                <w:lang w:eastAsia="zh-CN"/>
              </w:rPr>
            </w:pPr>
            <w:r w:rsidRPr="00F10144">
              <w:rPr>
                <w:rFonts w:hint="eastAsia"/>
                <w:lang w:eastAsia="zh-CN"/>
              </w:rPr>
              <w:t>0x</w:t>
            </w:r>
            <w:r w:rsidR="007A0127" w:rsidRPr="00F10144">
              <w:rPr>
                <w:rFonts w:hint="eastAsia"/>
                <w:lang w:eastAsia="zh-CN"/>
              </w:rPr>
              <w:t>05</w:t>
            </w:r>
            <w:r w:rsidRPr="00F10144">
              <w:rPr>
                <w:rFonts w:hint="eastAsia"/>
                <w:lang w:eastAsia="zh-CN"/>
              </w:rPr>
              <w:t>：待机（</w:t>
            </w:r>
            <w:r w:rsidRPr="00F10144">
              <w:rPr>
                <w:rFonts w:hint="eastAsia"/>
                <w:lang w:eastAsia="zh-CN"/>
              </w:rPr>
              <w:t>STANDBY</w:t>
            </w:r>
            <w:r w:rsidRPr="00F10144">
              <w:rPr>
                <w:rFonts w:hint="eastAsia"/>
                <w:lang w:eastAsia="zh-CN"/>
              </w:rPr>
              <w:t>）</w:t>
            </w:r>
          </w:p>
          <w:p w14:paraId="2463D446" w14:textId="7189E55D" w:rsidR="00C55096" w:rsidRPr="00C8152A" w:rsidRDefault="00C55096">
            <w:pPr>
              <w:widowControl w:val="0"/>
              <w:rPr>
                <w:lang w:eastAsia="zh-CN"/>
              </w:rPr>
            </w:pPr>
            <w:r w:rsidRPr="00C8152A">
              <w:rPr>
                <w:rFonts w:hint="eastAsia"/>
                <w:lang w:eastAsia="zh-CN"/>
              </w:rPr>
              <w:t>0x</w:t>
            </w:r>
            <w:r w:rsidR="007A0127" w:rsidRPr="00C8152A">
              <w:rPr>
                <w:rFonts w:hint="eastAsia"/>
                <w:lang w:eastAsia="zh-CN"/>
              </w:rPr>
              <w:t>07</w:t>
            </w:r>
            <w:r w:rsidRPr="00C8152A">
              <w:rPr>
                <w:rFonts w:hint="eastAsia"/>
                <w:lang w:eastAsia="zh-CN"/>
              </w:rPr>
              <w:t>：</w:t>
            </w:r>
            <w:r w:rsidR="007A0127" w:rsidRPr="00F10144">
              <w:rPr>
                <w:rFonts w:hint="eastAsia"/>
                <w:lang w:val="de-DE" w:eastAsia="zh-CN"/>
              </w:rPr>
              <w:t>跟随</w:t>
            </w:r>
            <w:r w:rsidR="007A0127" w:rsidRPr="00C8152A">
              <w:rPr>
                <w:rFonts w:hint="eastAsia"/>
                <w:lang w:eastAsia="zh-CN"/>
              </w:rPr>
              <w:t>（</w:t>
            </w:r>
            <w:r w:rsidR="007A0127" w:rsidRPr="00C8152A">
              <w:rPr>
                <w:rFonts w:hint="eastAsia"/>
                <w:lang w:eastAsia="zh-CN"/>
              </w:rPr>
              <w:t>FOLLOWING</w:t>
            </w:r>
            <w:r w:rsidR="007A0127" w:rsidRPr="00C8152A">
              <w:rPr>
                <w:rFonts w:hint="eastAsia"/>
                <w:lang w:eastAsia="zh-CN"/>
              </w:rPr>
              <w:t>）</w:t>
            </w:r>
          </w:p>
          <w:p w14:paraId="15B7EDBA" w14:textId="4C27C6B8" w:rsidR="007A0127" w:rsidRPr="00C8152A" w:rsidRDefault="007A0127">
            <w:pPr>
              <w:widowControl w:val="0"/>
              <w:rPr>
                <w:lang w:eastAsia="zh-CN"/>
              </w:rPr>
            </w:pPr>
            <w:r w:rsidRPr="00C8152A">
              <w:rPr>
                <w:rFonts w:hint="eastAsia"/>
                <w:lang w:eastAsia="zh-CN"/>
              </w:rPr>
              <w:t>0x08</w:t>
            </w:r>
            <w:r w:rsidRPr="00C8152A">
              <w:rPr>
                <w:rFonts w:hint="eastAsia"/>
                <w:lang w:eastAsia="zh-CN"/>
              </w:rPr>
              <w:t>：</w:t>
            </w:r>
            <w:r w:rsidRPr="00F10144">
              <w:rPr>
                <w:rFonts w:hint="eastAsia"/>
                <w:lang w:val="de-DE" w:eastAsia="zh-CN"/>
              </w:rPr>
              <w:t>主动操控</w:t>
            </w:r>
            <w:r w:rsidRPr="00C8152A">
              <w:rPr>
                <w:rFonts w:hint="eastAsia"/>
                <w:lang w:eastAsia="zh-CN"/>
              </w:rPr>
              <w:t>（</w:t>
            </w:r>
            <w:r w:rsidRPr="00C8152A">
              <w:rPr>
                <w:rFonts w:hint="eastAsia"/>
                <w:lang w:eastAsia="zh-CN"/>
              </w:rPr>
              <w:t>CONTROL</w:t>
            </w:r>
            <w:r w:rsidRPr="00C8152A">
              <w:rPr>
                <w:rFonts w:hint="eastAsia"/>
                <w:lang w:eastAsia="zh-CN"/>
              </w:rPr>
              <w:t>）</w:t>
            </w:r>
          </w:p>
          <w:p w14:paraId="5A028784" w14:textId="673DED39" w:rsidR="00C55096" w:rsidRPr="00C8152A" w:rsidRDefault="007A0127">
            <w:pPr>
              <w:widowControl w:val="0"/>
              <w:rPr>
                <w:lang w:eastAsia="zh-CN"/>
              </w:rPr>
            </w:pPr>
            <w:r w:rsidRPr="00C8152A">
              <w:rPr>
                <w:rFonts w:hint="eastAsia"/>
                <w:lang w:eastAsia="zh-CN"/>
              </w:rPr>
              <w:t>0x09</w:t>
            </w:r>
            <w:r w:rsidRPr="00C8152A">
              <w:rPr>
                <w:rFonts w:hint="eastAsia"/>
                <w:lang w:eastAsia="zh-CN"/>
              </w:rPr>
              <w:t>：</w:t>
            </w:r>
            <w:r w:rsidRPr="00F10144">
              <w:rPr>
                <w:rFonts w:hint="eastAsia"/>
                <w:lang w:val="de-DE" w:eastAsia="zh-CN"/>
              </w:rPr>
              <w:t>安全保护</w:t>
            </w:r>
            <w:r w:rsidRPr="00C8152A">
              <w:rPr>
                <w:rFonts w:hint="eastAsia"/>
                <w:lang w:eastAsia="zh-CN"/>
              </w:rPr>
              <w:t>（</w:t>
            </w:r>
            <w:r w:rsidRPr="00C8152A">
              <w:rPr>
                <w:rFonts w:hint="eastAsia"/>
                <w:lang w:eastAsia="zh-CN"/>
              </w:rPr>
              <w:t>SAFE</w:t>
            </w:r>
            <w:r w:rsidRPr="00C8152A">
              <w:rPr>
                <w:rFonts w:hint="eastAsia"/>
                <w:lang w:eastAsia="zh-CN"/>
              </w:rPr>
              <w:t>）</w:t>
            </w:r>
          </w:p>
          <w:p w14:paraId="3AA1C6A9" w14:textId="311FC3B5" w:rsidR="007A0127" w:rsidRPr="00C8152A" w:rsidRDefault="007A0127">
            <w:pPr>
              <w:widowControl w:val="0"/>
              <w:rPr>
                <w:lang w:eastAsia="zh-CN"/>
              </w:rPr>
            </w:pPr>
            <w:r w:rsidRPr="00C8152A">
              <w:rPr>
                <w:rFonts w:hint="eastAsia"/>
                <w:lang w:eastAsia="zh-CN"/>
              </w:rPr>
              <w:t>0x</w:t>
            </w:r>
            <w:r w:rsidR="00F10144" w:rsidRPr="00C8152A">
              <w:rPr>
                <w:rFonts w:hint="eastAsia"/>
                <w:lang w:eastAsia="zh-CN"/>
              </w:rPr>
              <w:t>10</w:t>
            </w:r>
            <w:r w:rsidR="00F10144" w:rsidRPr="00C8152A">
              <w:rPr>
                <w:rFonts w:hint="eastAsia"/>
                <w:lang w:eastAsia="zh-CN"/>
              </w:rPr>
              <w:t>：</w:t>
            </w:r>
            <w:r w:rsidR="00F10144" w:rsidRPr="00F10144">
              <w:rPr>
                <w:rFonts w:hint="eastAsia"/>
                <w:lang w:val="de-DE" w:eastAsia="zh-CN"/>
              </w:rPr>
              <w:t>故障</w:t>
            </w:r>
            <w:r w:rsidR="00F10144" w:rsidRPr="00C8152A">
              <w:rPr>
                <w:rFonts w:hint="eastAsia"/>
                <w:lang w:eastAsia="zh-CN"/>
              </w:rPr>
              <w:t>（</w:t>
            </w:r>
            <w:r w:rsidR="00F10144" w:rsidRPr="00C8152A">
              <w:rPr>
                <w:rFonts w:hint="eastAsia"/>
                <w:lang w:eastAsia="zh-CN"/>
              </w:rPr>
              <w:t>ERROR</w:t>
            </w:r>
            <w:r w:rsidR="00F10144" w:rsidRPr="00C8152A">
              <w:rPr>
                <w:rFonts w:hint="eastAsia"/>
                <w:lang w:eastAsia="zh-CN"/>
              </w:rPr>
              <w:t>）</w:t>
            </w:r>
          </w:p>
          <w:p w14:paraId="65057CC0" w14:textId="77777777" w:rsidR="00F10144" w:rsidRPr="00C8152A" w:rsidRDefault="00F10144">
            <w:pPr>
              <w:widowControl w:val="0"/>
              <w:rPr>
                <w:lang w:eastAsia="zh-CN"/>
              </w:rPr>
            </w:pPr>
          </w:p>
          <w:p w14:paraId="0B0BC979" w14:textId="09156D43" w:rsidR="007A0127" w:rsidRPr="00F10144" w:rsidRDefault="007A0127" w:rsidP="007A0127">
            <w:pPr>
              <w:widowControl w:val="0"/>
              <w:rPr>
                <w:lang w:eastAsia="zh-CN"/>
              </w:rPr>
            </w:pPr>
            <w:r w:rsidRPr="00F10144">
              <w:rPr>
                <w:rFonts w:hint="eastAsia"/>
                <w:lang w:eastAsia="zh-CN"/>
              </w:rPr>
              <w:t>0x1</w:t>
            </w:r>
            <w:r w:rsidR="00F10144" w:rsidRPr="00F10144">
              <w:rPr>
                <w:rFonts w:hint="eastAsia"/>
                <w:lang w:eastAsia="zh-CN"/>
              </w:rPr>
              <w:t>1</w:t>
            </w:r>
            <w:r w:rsidRPr="00F10144">
              <w:rPr>
                <w:rFonts w:hint="eastAsia"/>
                <w:lang w:eastAsia="zh-CN"/>
              </w:rPr>
              <w:t>：初始化中（</w:t>
            </w:r>
            <w:r w:rsidRPr="00F10144">
              <w:rPr>
                <w:rFonts w:hint="eastAsia"/>
                <w:lang w:eastAsia="zh-CN"/>
              </w:rPr>
              <w:t>INITIALIZING</w:t>
            </w:r>
            <w:r w:rsidRPr="00F10144">
              <w:rPr>
                <w:rFonts w:hint="eastAsia"/>
                <w:lang w:eastAsia="zh-CN"/>
              </w:rPr>
              <w:t>）</w:t>
            </w:r>
          </w:p>
          <w:p w14:paraId="0946898A" w14:textId="22C4E927" w:rsidR="007A0127" w:rsidRPr="00F10144" w:rsidRDefault="007A0127" w:rsidP="007A0127">
            <w:pPr>
              <w:widowControl w:val="0"/>
              <w:rPr>
                <w:lang w:eastAsia="zh-CN"/>
              </w:rPr>
            </w:pPr>
            <w:r w:rsidRPr="00F10144">
              <w:rPr>
                <w:rFonts w:hint="eastAsia"/>
                <w:lang w:eastAsia="zh-CN"/>
              </w:rPr>
              <w:t>0x</w:t>
            </w:r>
            <w:r w:rsidR="00F10144" w:rsidRPr="00F10144">
              <w:rPr>
                <w:rFonts w:hint="eastAsia"/>
                <w:lang w:eastAsia="zh-CN"/>
              </w:rPr>
              <w:t>12</w:t>
            </w:r>
            <w:r w:rsidRPr="00F10144">
              <w:rPr>
                <w:rFonts w:hint="eastAsia"/>
                <w:lang w:eastAsia="zh-CN"/>
              </w:rPr>
              <w:t>：回位中（</w:t>
            </w:r>
            <w:r w:rsidRPr="00F10144">
              <w:rPr>
                <w:rFonts w:hint="eastAsia"/>
                <w:lang w:eastAsia="zh-CN"/>
              </w:rPr>
              <w:t>HOMING</w:t>
            </w:r>
            <w:r w:rsidRPr="00F10144">
              <w:rPr>
                <w:rFonts w:hint="eastAsia"/>
                <w:lang w:eastAsia="zh-CN"/>
              </w:rPr>
              <w:t>）</w:t>
            </w:r>
          </w:p>
          <w:p w14:paraId="457E093D" w14:textId="59322467" w:rsidR="007A0127" w:rsidRPr="00F10144" w:rsidRDefault="007A0127" w:rsidP="007A0127">
            <w:pPr>
              <w:widowControl w:val="0"/>
              <w:rPr>
                <w:lang w:eastAsia="zh-CN"/>
              </w:rPr>
            </w:pPr>
            <w:r w:rsidRPr="00F10144">
              <w:rPr>
                <w:rFonts w:hint="eastAsia"/>
                <w:lang w:eastAsia="zh-CN"/>
              </w:rPr>
              <w:t>0x</w:t>
            </w:r>
            <w:r w:rsidR="00F10144" w:rsidRPr="00F10144">
              <w:rPr>
                <w:rFonts w:hint="eastAsia"/>
                <w:lang w:eastAsia="zh-CN"/>
              </w:rPr>
              <w:t>13</w:t>
            </w:r>
            <w:r w:rsidRPr="00F10144">
              <w:rPr>
                <w:rFonts w:hint="eastAsia"/>
                <w:lang w:eastAsia="zh-CN"/>
              </w:rPr>
              <w:t>：</w:t>
            </w:r>
            <w:r w:rsidRPr="00F10144">
              <w:rPr>
                <w:rFonts w:hint="eastAsia"/>
                <w:lang w:val="de-DE" w:eastAsia="zh-CN"/>
              </w:rPr>
              <w:t>抓握中</w:t>
            </w:r>
            <w:r w:rsidRPr="00F10144">
              <w:rPr>
                <w:rFonts w:hint="eastAsia"/>
                <w:lang w:eastAsia="zh-CN"/>
              </w:rPr>
              <w:t>（</w:t>
            </w:r>
            <w:r w:rsidRPr="00F10144">
              <w:rPr>
                <w:rFonts w:hint="eastAsia"/>
                <w:lang w:eastAsia="zh-CN"/>
              </w:rPr>
              <w:t>GRASPING</w:t>
            </w:r>
            <w:r w:rsidRPr="00F10144">
              <w:rPr>
                <w:rFonts w:hint="eastAsia"/>
                <w:lang w:eastAsia="zh-CN"/>
              </w:rPr>
              <w:t>）</w:t>
            </w:r>
          </w:p>
          <w:p w14:paraId="782879AE" w14:textId="73AB7575" w:rsidR="004B5D62" w:rsidRPr="00F10144" w:rsidRDefault="004B5D62">
            <w:pPr>
              <w:widowControl w:val="0"/>
              <w:rPr>
                <w:lang w:eastAsia="zh-CN"/>
              </w:rPr>
            </w:pPr>
          </w:p>
        </w:tc>
        <w:tc>
          <w:tcPr>
            <w:tcW w:w="652" w:type="dxa"/>
            <w:vAlign w:val="center"/>
          </w:tcPr>
          <w:p w14:paraId="43D0F468" w14:textId="77777777" w:rsidR="004B5D62" w:rsidRDefault="004B5D62">
            <w:pPr>
              <w:widowControl w:val="0"/>
              <w:jc w:val="center"/>
              <w:rPr>
                <w:highlight w:val="yellow"/>
                <w:lang w:eastAsia="zh-CN"/>
              </w:rPr>
            </w:pPr>
          </w:p>
        </w:tc>
      </w:tr>
    </w:tbl>
    <w:p w14:paraId="3DCFF94B" w14:textId="77777777" w:rsidR="004B5D62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60" w:type="dxa"/>
        </w:tblCellMar>
        <w:tblLook w:val="04A0" w:firstRow="1" w:lastRow="0" w:firstColumn="1" w:lastColumn="0" w:noHBand="0" w:noVBand="1"/>
      </w:tblPr>
      <w:tblGrid>
        <w:gridCol w:w="709"/>
        <w:gridCol w:w="1757"/>
        <w:gridCol w:w="794"/>
        <w:gridCol w:w="1077"/>
        <w:gridCol w:w="1077"/>
        <w:gridCol w:w="3005"/>
        <w:gridCol w:w="652"/>
      </w:tblGrid>
      <w:tr w:rsidR="004B5D62" w14:paraId="7ABE87AC" w14:textId="77777777">
        <w:trPr>
          <w:cantSplit/>
          <w:trHeight w:val="680"/>
          <w:jc w:val="center"/>
        </w:trPr>
        <w:tc>
          <w:tcPr>
            <w:tcW w:w="709" w:type="dxa"/>
            <w:vAlign w:val="center"/>
          </w:tcPr>
          <w:p w14:paraId="6E9B8F88" w14:textId="4B95E12D" w:rsidR="004B5D62" w:rsidRDefault="00000000">
            <w:pPr>
              <w:widowControl w:val="0"/>
              <w:rPr>
                <w:lang w:eastAsia="zh-CN"/>
              </w:rPr>
            </w:pPr>
            <w:r>
              <w:lastRenderedPageBreak/>
              <w:t>1</w:t>
            </w:r>
            <w:r w:rsidR="005B4F44">
              <w:rPr>
                <w:rFonts w:hint="eastAsia"/>
                <w:lang w:eastAsia="zh-CN"/>
              </w:rPr>
              <w:t>1</w:t>
            </w:r>
          </w:p>
        </w:tc>
        <w:tc>
          <w:tcPr>
            <w:tcW w:w="1757" w:type="dxa"/>
            <w:vAlign w:val="center"/>
          </w:tcPr>
          <w:p w14:paraId="60DE33B7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后部锁止机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构状态</w:t>
            </w:r>
            <w:r>
              <w:rPr>
                <w:rFonts w:hint="eastAsia"/>
                <w:lang w:eastAsia="zh-CN"/>
              </w:rPr>
              <w:t>（后退是否到位）</w:t>
            </w:r>
          </w:p>
        </w:tc>
        <w:tc>
          <w:tcPr>
            <w:tcW w:w="794" w:type="dxa"/>
            <w:vAlign w:val="center"/>
          </w:tcPr>
          <w:p w14:paraId="4772CF1E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1A80915C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515539A2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5E98B8C5" w14:textId="38481E50" w:rsidR="00735C09" w:rsidRDefault="00000000">
            <w:pPr>
              <w:widowControl w:val="0"/>
              <w:rPr>
                <w:lang w:eastAsia="zh-CN"/>
              </w:rPr>
            </w:pPr>
            <w:r>
              <w:t>0</w:t>
            </w:r>
            <w:r w:rsidR="00735C09">
              <w:rPr>
                <w:rFonts w:hint="eastAsia"/>
                <w:lang w:eastAsia="zh-CN"/>
              </w:rPr>
              <w:t>x</w:t>
            </w:r>
            <w:r>
              <w:t>00</w:t>
            </w:r>
            <w:r>
              <w:t>：</w:t>
            </w:r>
            <w:r w:rsidR="00735C09">
              <w:rPr>
                <w:rFonts w:hint="eastAsia"/>
                <w:lang w:eastAsia="zh-CN"/>
              </w:rPr>
              <w:t>未到位</w:t>
            </w:r>
          </w:p>
          <w:p w14:paraId="4D90D311" w14:textId="24218CC0" w:rsidR="004B5D62" w:rsidRDefault="00000000">
            <w:pPr>
              <w:widowControl w:val="0"/>
              <w:rPr>
                <w:lang w:eastAsia="zh-CN"/>
              </w:rPr>
            </w:pPr>
            <w:r>
              <w:t>0</w:t>
            </w:r>
            <w:r w:rsidR="00735C09">
              <w:rPr>
                <w:rFonts w:hint="eastAsia"/>
                <w:lang w:eastAsia="zh-CN"/>
              </w:rPr>
              <w:t>x</w:t>
            </w:r>
            <w:r>
              <w:t>01</w:t>
            </w:r>
            <w:r>
              <w:t>：</w:t>
            </w:r>
            <w:r w:rsidR="00735C09">
              <w:rPr>
                <w:rFonts w:hint="eastAsia"/>
                <w:lang w:eastAsia="zh-CN"/>
              </w:rPr>
              <w:t>到位</w:t>
            </w:r>
          </w:p>
        </w:tc>
        <w:tc>
          <w:tcPr>
            <w:tcW w:w="652" w:type="dxa"/>
            <w:vAlign w:val="center"/>
          </w:tcPr>
          <w:p w14:paraId="47FE1D80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7E10A2A5" w14:textId="77777777">
        <w:trPr>
          <w:cantSplit/>
          <w:trHeight w:val="680"/>
          <w:jc w:val="center"/>
        </w:trPr>
        <w:tc>
          <w:tcPr>
            <w:tcW w:w="709" w:type="dxa"/>
            <w:vAlign w:val="center"/>
          </w:tcPr>
          <w:p w14:paraId="7A67B8F5" w14:textId="3B1686E2" w:rsidR="004B5D62" w:rsidRDefault="00000000">
            <w:pPr>
              <w:widowControl w:val="0"/>
              <w:rPr>
                <w:lang w:eastAsia="zh-CN"/>
              </w:rPr>
            </w:pPr>
            <w:r>
              <w:t>1</w:t>
            </w:r>
            <w:r w:rsidR="005B4F44">
              <w:rPr>
                <w:rFonts w:hint="eastAsia"/>
                <w:lang w:eastAsia="zh-CN"/>
              </w:rPr>
              <w:t>2</w:t>
            </w:r>
          </w:p>
        </w:tc>
        <w:tc>
          <w:tcPr>
            <w:tcW w:w="1757" w:type="dxa"/>
            <w:vAlign w:val="center"/>
          </w:tcPr>
          <w:p w14:paraId="782F895C" w14:textId="77E2C33A" w:rsidR="004B5D62" w:rsidRDefault="0078656E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驾驶员应急手刹触发</w:t>
            </w:r>
            <w:r>
              <w:rPr>
                <w:lang w:eastAsia="zh-CN"/>
              </w:rPr>
              <w:t>状态</w:t>
            </w:r>
            <w:r>
              <w:rPr>
                <w:rFonts w:hint="eastAsia"/>
                <w:lang w:eastAsia="zh-CN"/>
              </w:rPr>
              <w:t>（手刹）</w:t>
            </w:r>
          </w:p>
        </w:tc>
        <w:tc>
          <w:tcPr>
            <w:tcW w:w="794" w:type="dxa"/>
            <w:vAlign w:val="center"/>
          </w:tcPr>
          <w:p w14:paraId="52B58016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17FFBAF7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48B44995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59FCA66D" w14:textId="70BC5E3F" w:rsidR="0078656E" w:rsidRDefault="00000000">
            <w:pPr>
              <w:widowControl w:val="0"/>
              <w:rPr>
                <w:lang w:eastAsia="zh-CN"/>
              </w:rPr>
            </w:pPr>
            <w:r>
              <w:t>0</w:t>
            </w:r>
            <w:r w:rsidR="00735C09">
              <w:rPr>
                <w:rFonts w:hint="eastAsia"/>
                <w:lang w:eastAsia="zh-CN"/>
              </w:rPr>
              <w:t>x</w:t>
            </w:r>
            <w:r>
              <w:t>00</w:t>
            </w:r>
            <w:r>
              <w:t>：</w:t>
            </w:r>
            <w:r w:rsidR="0078656E">
              <w:rPr>
                <w:rFonts w:hint="eastAsia"/>
                <w:lang w:eastAsia="zh-CN"/>
              </w:rPr>
              <w:t>未触发</w:t>
            </w:r>
          </w:p>
          <w:p w14:paraId="4777A747" w14:textId="7D016DD8" w:rsidR="004B5D62" w:rsidRDefault="00000000">
            <w:pPr>
              <w:widowControl w:val="0"/>
              <w:rPr>
                <w:lang w:eastAsia="zh-CN"/>
              </w:rPr>
            </w:pPr>
            <w:r>
              <w:t>0</w:t>
            </w:r>
            <w:r w:rsidR="00735C09">
              <w:rPr>
                <w:rFonts w:hint="eastAsia"/>
                <w:lang w:eastAsia="zh-CN"/>
              </w:rPr>
              <w:t>x</w:t>
            </w:r>
            <w:r>
              <w:t>01</w:t>
            </w:r>
            <w:r>
              <w:t>：</w:t>
            </w:r>
            <w:r w:rsidR="0078656E">
              <w:rPr>
                <w:rFonts w:hint="eastAsia"/>
                <w:lang w:eastAsia="zh-CN"/>
              </w:rPr>
              <w:t>触发</w:t>
            </w:r>
          </w:p>
        </w:tc>
        <w:tc>
          <w:tcPr>
            <w:tcW w:w="652" w:type="dxa"/>
            <w:vAlign w:val="center"/>
          </w:tcPr>
          <w:p w14:paraId="545939F1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7A51A618" w14:textId="77777777">
        <w:trPr>
          <w:cantSplit/>
          <w:trHeight w:val="340"/>
          <w:jc w:val="center"/>
        </w:trPr>
        <w:tc>
          <w:tcPr>
            <w:tcW w:w="709" w:type="dxa"/>
            <w:vAlign w:val="center"/>
          </w:tcPr>
          <w:p w14:paraId="5F3C9AD0" w14:textId="6847335C" w:rsidR="004B5D62" w:rsidRDefault="00000000">
            <w:pPr>
              <w:widowControl w:val="0"/>
              <w:rPr>
                <w:lang w:eastAsia="zh-CN"/>
              </w:rPr>
            </w:pPr>
            <w:r>
              <w:t>1</w:t>
            </w:r>
            <w:r w:rsidR="005B4F44">
              <w:rPr>
                <w:rFonts w:hint="eastAsia"/>
                <w:lang w:eastAsia="zh-CN"/>
              </w:rPr>
              <w:t>3</w:t>
            </w:r>
          </w:p>
        </w:tc>
        <w:tc>
          <w:tcPr>
            <w:tcW w:w="1757" w:type="dxa"/>
            <w:vMerge w:val="restart"/>
            <w:vAlign w:val="center"/>
          </w:tcPr>
          <w:p w14:paraId="330BF59B" w14:textId="77777777" w:rsidR="004B5D62" w:rsidRDefault="00000000">
            <w:pPr>
              <w:widowControl w:val="0"/>
            </w:pPr>
            <w:proofErr w:type="spellStart"/>
            <w:r>
              <w:t>驾驶盘滚转</w:t>
            </w:r>
            <w:proofErr w:type="spellEnd"/>
            <w:r>
              <w:br/>
            </w:r>
            <w:proofErr w:type="spellStart"/>
            <w:r>
              <w:t>位置反馈</w:t>
            </w:r>
            <w:proofErr w:type="spellEnd"/>
          </w:p>
        </w:tc>
        <w:tc>
          <w:tcPr>
            <w:tcW w:w="794" w:type="dxa"/>
            <w:vMerge w:val="restart"/>
            <w:vAlign w:val="center"/>
          </w:tcPr>
          <w:p w14:paraId="6CD9FF31" w14:textId="77777777" w:rsidR="004B5D62" w:rsidRDefault="00000000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021FEA60" w14:textId="64872F68" w:rsidR="004B5D62" w:rsidRDefault="00000000">
            <w:pPr>
              <w:widowControl w:val="0"/>
              <w:jc w:val="center"/>
            </w:pPr>
            <w:r>
              <w:t>-52°</w:t>
            </w:r>
            <w:r>
              <w:t>～</w:t>
            </w:r>
            <w:r>
              <w:t>52°</w:t>
            </w:r>
          </w:p>
        </w:tc>
        <w:tc>
          <w:tcPr>
            <w:tcW w:w="1077" w:type="dxa"/>
            <w:vMerge w:val="restart"/>
            <w:vAlign w:val="center"/>
          </w:tcPr>
          <w:p w14:paraId="1D6F03D3" w14:textId="77777777" w:rsidR="004B5D62" w:rsidRDefault="00000000">
            <w:pPr>
              <w:widowControl w:val="0"/>
              <w:jc w:val="center"/>
            </w:pPr>
            <w:r>
              <w:t>0.1</w:t>
            </w:r>
          </w:p>
        </w:tc>
        <w:tc>
          <w:tcPr>
            <w:tcW w:w="3005" w:type="dxa"/>
            <w:vMerge w:val="restart"/>
            <w:vAlign w:val="center"/>
          </w:tcPr>
          <w:p w14:paraId="46F269CE" w14:textId="77777777" w:rsidR="004B5D62" w:rsidRDefault="00000000">
            <w:pPr>
              <w:widowControl w:val="0"/>
            </w:pPr>
            <w:proofErr w:type="spellStart"/>
            <w:r>
              <w:t>单位</w:t>
            </w:r>
            <w:proofErr w:type="spellEnd"/>
            <w:r>
              <w:t>：</w:t>
            </w:r>
            <w:r>
              <w:t>%</w:t>
            </w:r>
            <w:r>
              <w:br/>
            </w:r>
            <w:proofErr w:type="spellStart"/>
            <w:r>
              <w:t>按百分比</w:t>
            </w:r>
            <w:proofErr w:type="spellEnd"/>
            <w:r>
              <w:t>：</w:t>
            </w:r>
            <w:r>
              <w:t>-100%</w:t>
            </w:r>
            <w:r>
              <w:t>～</w:t>
            </w:r>
            <w:r>
              <w:t>100%</w:t>
            </w:r>
          </w:p>
        </w:tc>
        <w:tc>
          <w:tcPr>
            <w:tcW w:w="652" w:type="dxa"/>
            <w:vMerge w:val="restart"/>
            <w:vAlign w:val="center"/>
          </w:tcPr>
          <w:p w14:paraId="5CD1DE7F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73D71386" w14:textId="77777777">
        <w:trPr>
          <w:cantSplit/>
          <w:trHeight w:val="340"/>
          <w:jc w:val="center"/>
        </w:trPr>
        <w:tc>
          <w:tcPr>
            <w:tcW w:w="709" w:type="dxa"/>
            <w:vAlign w:val="center"/>
          </w:tcPr>
          <w:p w14:paraId="295DDF81" w14:textId="295FFCD8" w:rsidR="004B5D62" w:rsidRDefault="005B4F44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14</w:t>
            </w:r>
          </w:p>
        </w:tc>
        <w:tc>
          <w:tcPr>
            <w:tcW w:w="1757" w:type="dxa"/>
            <w:vMerge/>
            <w:vAlign w:val="center"/>
          </w:tcPr>
          <w:p w14:paraId="11542A36" w14:textId="77777777" w:rsidR="004B5D62" w:rsidRDefault="004B5D62"/>
        </w:tc>
        <w:tc>
          <w:tcPr>
            <w:tcW w:w="794" w:type="dxa"/>
            <w:vMerge/>
            <w:vAlign w:val="center"/>
          </w:tcPr>
          <w:p w14:paraId="64E424FE" w14:textId="77777777" w:rsidR="004B5D62" w:rsidRDefault="004B5D62"/>
        </w:tc>
        <w:tc>
          <w:tcPr>
            <w:tcW w:w="1077" w:type="dxa"/>
            <w:vMerge/>
            <w:vAlign w:val="center"/>
          </w:tcPr>
          <w:p w14:paraId="1F6C1A23" w14:textId="77777777" w:rsidR="004B5D62" w:rsidRDefault="004B5D62"/>
        </w:tc>
        <w:tc>
          <w:tcPr>
            <w:tcW w:w="1077" w:type="dxa"/>
            <w:vMerge/>
            <w:vAlign w:val="center"/>
          </w:tcPr>
          <w:p w14:paraId="11337FD8" w14:textId="77777777" w:rsidR="004B5D62" w:rsidRDefault="004B5D62"/>
        </w:tc>
        <w:tc>
          <w:tcPr>
            <w:tcW w:w="3005" w:type="dxa"/>
            <w:vMerge/>
            <w:vAlign w:val="center"/>
          </w:tcPr>
          <w:p w14:paraId="7FBC2DBF" w14:textId="77777777" w:rsidR="004B5D62" w:rsidRDefault="004B5D62"/>
        </w:tc>
        <w:tc>
          <w:tcPr>
            <w:tcW w:w="652" w:type="dxa"/>
            <w:vMerge/>
            <w:vAlign w:val="center"/>
          </w:tcPr>
          <w:p w14:paraId="71340600" w14:textId="77777777" w:rsidR="004B5D62" w:rsidRDefault="004B5D62"/>
        </w:tc>
      </w:tr>
      <w:tr w:rsidR="004B5D62" w14:paraId="1863902E" w14:textId="77777777">
        <w:trPr>
          <w:cantSplit/>
          <w:trHeight w:val="340"/>
          <w:jc w:val="center"/>
        </w:trPr>
        <w:tc>
          <w:tcPr>
            <w:tcW w:w="709" w:type="dxa"/>
            <w:vAlign w:val="center"/>
          </w:tcPr>
          <w:p w14:paraId="1D1500AE" w14:textId="6C32F08E" w:rsidR="004B5D62" w:rsidRDefault="005B4F44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15</w:t>
            </w:r>
          </w:p>
        </w:tc>
        <w:tc>
          <w:tcPr>
            <w:tcW w:w="1757" w:type="dxa"/>
            <w:vMerge w:val="restart"/>
            <w:vAlign w:val="center"/>
          </w:tcPr>
          <w:p w14:paraId="49C7D692" w14:textId="77777777" w:rsidR="004B5D62" w:rsidRDefault="00000000">
            <w:pPr>
              <w:widowControl w:val="0"/>
            </w:pPr>
            <w:proofErr w:type="spellStart"/>
            <w:r>
              <w:t>驾驶盘俯仰</w:t>
            </w:r>
            <w:proofErr w:type="spellEnd"/>
            <w:r>
              <w:br/>
            </w:r>
            <w:proofErr w:type="spellStart"/>
            <w:r>
              <w:t>位置反馈</w:t>
            </w:r>
            <w:proofErr w:type="spellEnd"/>
          </w:p>
        </w:tc>
        <w:tc>
          <w:tcPr>
            <w:tcW w:w="794" w:type="dxa"/>
            <w:vMerge w:val="restart"/>
            <w:vAlign w:val="center"/>
          </w:tcPr>
          <w:p w14:paraId="127F8432" w14:textId="77777777" w:rsidR="004B5D62" w:rsidRDefault="00000000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40FF2DE2" w14:textId="2650B970" w:rsidR="004B5D62" w:rsidRDefault="00000000">
            <w:pPr>
              <w:widowControl w:val="0"/>
              <w:jc w:val="center"/>
            </w:pPr>
            <w:r>
              <w:t>-5</w:t>
            </w:r>
            <w:r>
              <w:t>～</w:t>
            </w:r>
            <w:r>
              <w:t>175mm</w:t>
            </w:r>
          </w:p>
        </w:tc>
        <w:tc>
          <w:tcPr>
            <w:tcW w:w="1077" w:type="dxa"/>
            <w:vMerge w:val="restart"/>
            <w:vAlign w:val="center"/>
          </w:tcPr>
          <w:p w14:paraId="18900807" w14:textId="77777777" w:rsidR="004B5D62" w:rsidRDefault="00000000">
            <w:pPr>
              <w:widowControl w:val="0"/>
              <w:jc w:val="center"/>
            </w:pPr>
            <w:r>
              <w:t>0.1</w:t>
            </w:r>
          </w:p>
        </w:tc>
        <w:tc>
          <w:tcPr>
            <w:tcW w:w="3005" w:type="dxa"/>
            <w:vMerge w:val="restart"/>
            <w:vAlign w:val="center"/>
          </w:tcPr>
          <w:p w14:paraId="6890AE9C" w14:textId="77777777" w:rsidR="004B5D62" w:rsidRDefault="00000000">
            <w:pPr>
              <w:widowControl w:val="0"/>
            </w:pPr>
            <w:proofErr w:type="spellStart"/>
            <w:r>
              <w:t>单位</w:t>
            </w:r>
            <w:proofErr w:type="spellEnd"/>
            <w:r>
              <w:t>：</w:t>
            </w:r>
            <w:r>
              <w:t>%</w:t>
            </w:r>
            <w:r>
              <w:br/>
            </w:r>
            <w:proofErr w:type="spellStart"/>
            <w:r>
              <w:t>按百分比</w:t>
            </w:r>
            <w:proofErr w:type="spellEnd"/>
            <w:r>
              <w:t>：</w:t>
            </w:r>
            <w:r>
              <w:t>-100%</w:t>
            </w:r>
            <w:r>
              <w:t>～</w:t>
            </w:r>
            <w:r>
              <w:t>100%</w:t>
            </w:r>
          </w:p>
        </w:tc>
        <w:tc>
          <w:tcPr>
            <w:tcW w:w="652" w:type="dxa"/>
            <w:vMerge w:val="restart"/>
            <w:vAlign w:val="center"/>
          </w:tcPr>
          <w:p w14:paraId="11878E1C" w14:textId="77777777" w:rsidR="004B5D62" w:rsidRDefault="004B5D62">
            <w:pPr>
              <w:widowControl w:val="0"/>
              <w:jc w:val="center"/>
            </w:pPr>
          </w:p>
        </w:tc>
      </w:tr>
      <w:tr w:rsidR="004B5D62" w14:paraId="6E7D2256" w14:textId="77777777">
        <w:trPr>
          <w:cantSplit/>
          <w:trHeight w:val="340"/>
          <w:jc w:val="center"/>
        </w:trPr>
        <w:tc>
          <w:tcPr>
            <w:tcW w:w="709" w:type="dxa"/>
            <w:vAlign w:val="center"/>
          </w:tcPr>
          <w:p w14:paraId="3E9EFD8B" w14:textId="29A548B9" w:rsidR="004B5D62" w:rsidRDefault="005B4F44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16</w:t>
            </w:r>
          </w:p>
        </w:tc>
        <w:tc>
          <w:tcPr>
            <w:tcW w:w="1757" w:type="dxa"/>
            <w:vMerge/>
            <w:vAlign w:val="center"/>
          </w:tcPr>
          <w:p w14:paraId="74718640" w14:textId="77777777" w:rsidR="004B5D62" w:rsidRDefault="004B5D62"/>
        </w:tc>
        <w:tc>
          <w:tcPr>
            <w:tcW w:w="794" w:type="dxa"/>
            <w:vMerge/>
            <w:vAlign w:val="center"/>
          </w:tcPr>
          <w:p w14:paraId="42382D67" w14:textId="77777777" w:rsidR="004B5D62" w:rsidRDefault="004B5D62"/>
        </w:tc>
        <w:tc>
          <w:tcPr>
            <w:tcW w:w="1077" w:type="dxa"/>
            <w:vMerge/>
            <w:vAlign w:val="center"/>
          </w:tcPr>
          <w:p w14:paraId="00328E7B" w14:textId="77777777" w:rsidR="004B5D62" w:rsidRDefault="004B5D62"/>
        </w:tc>
        <w:tc>
          <w:tcPr>
            <w:tcW w:w="1077" w:type="dxa"/>
            <w:vMerge/>
            <w:vAlign w:val="center"/>
          </w:tcPr>
          <w:p w14:paraId="2E90B1CB" w14:textId="77777777" w:rsidR="004B5D62" w:rsidRDefault="004B5D62"/>
        </w:tc>
        <w:tc>
          <w:tcPr>
            <w:tcW w:w="3005" w:type="dxa"/>
            <w:vMerge/>
            <w:vAlign w:val="center"/>
          </w:tcPr>
          <w:p w14:paraId="00017991" w14:textId="77777777" w:rsidR="004B5D62" w:rsidRDefault="004B5D62"/>
        </w:tc>
        <w:tc>
          <w:tcPr>
            <w:tcW w:w="652" w:type="dxa"/>
            <w:vMerge/>
            <w:vAlign w:val="center"/>
          </w:tcPr>
          <w:p w14:paraId="53A14FBF" w14:textId="77777777" w:rsidR="004B5D62" w:rsidRDefault="004B5D62"/>
        </w:tc>
      </w:tr>
      <w:tr w:rsidR="00C13D9A" w14:paraId="39DEFF45" w14:textId="77777777" w:rsidTr="00C13D9A">
        <w:trPr>
          <w:cantSplit/>
          <w:trHeight w:val="441"/>
          <w:jc w:val="center"/>
        </w:trPr>
        <w:tc>
          <w:tcPr>
            <w:tcW w:w="709" w:type="dxa"/>
            <w:vAlign w:val="center"/>
          </w:tcPr>
          <w:p w14:paraId="4B858478" w14:textId="4CBD2731" w:rsidR="00C13D9A" w:rsidRPr="00D4192C" w:rsidRDefault="00C13D9A">
            <w:pPr>
              <w:widowControl w:val="0"/>
              <w:rPr>
                <w:lang w:eastAsia="zh-CN"/>
              </w:rPr>
            </w:pPr>
            <w:r w:rsidRPr="00D4192C">
              <w:rPr>
                <w:rFonts w:hint="eastAsia"/>
                <w:lang w:eastAsia="zh-CN"/>
              </w:rPr>
              <w:t>17</w:t>
            </w:r>
          </w:p>
        </w:tc>
        <w:tc>
          <w:tcPr>
            <w:tcW w:w="1757" w:type="dxa"/>
            <w:vMerge w:val="restart"/>
            <w:vAlign w:val="center"/>
          </w:tcPr>
          <w:p w14:paraId="5C37D69E" w14:textId="77777777" w:rsidR="00C13D9A" w:rsidRPr="00D4192C" w:rsidRDefault="00C13D9A">
            <w:pPr>
              <w:widowControl w:val="0"/>
            </w:pPr>
            <w:proofErr w:type="spellStart"/>
            <w:r w:rsidRPr="00D4192C">
              <w:t>故障编码</w:t>
            </w:r>
            <w:proofErr w:type="spellEnd"/>
          </w:p>
        </w:tc>
        <w:tc>
          <w:tcPr>
            <w:tcW w:w="794" w:type="dxa"/>
            <w:vMerge w:val="restart"/>
            <w:vAlign w:val="center"/>
          </w:tcPr>
          <w:p w14:paraId="6531623C" w14:textId="77777777" w:rsidR="00C13D9A" w:rsidRPr="00D4192C" w:rsidRDefault="00C13D9A">
            <w:pPr>
              <w:widowControl w:val="0"/>
              <w:jc w:val="center"/>
            </w:pPr>
            <w:r w:rsidRPr="00D4192C"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329274C9" w14:textId="77777777" w:rsidR="00C13D9A" w:rsidRPr="00D4192C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 w:val="restart"/>
            <w:vAlign w:val="center"/>
          </w:tcPr>
          <w:p w14:paraId="37970675" w14:textId="77777777" w:rsidR="00C13D9A" w:rsidRPr="00D4192C" w:rsidRDefault="00C13D9A">
            <w:pPr>
              <w:widowControl w:val="0"/>
              <w:jc w:val="center"/>
            </w:pPr>
          </w:p>
        </w:tc>
        <w:tc>
          <w:tcPr>
            <w:tcW w:w="3005" w:type="dxa"/>
            <w:vMerge w:val="restart"/>
            <w:vAlign w:val="center"/>
          </w:tcPr>
          <w:p w14:paraId="37DF7C43" w14:textId="1C81AA34" w:rsidR="00C13D9A" w:rsidRPr="00D4192C" w:rsidRDefault="00C13D9A">
            <w:pPr>
              <w:widowControl w:val="0"/>
              <w:rPr>
                <w:lang w:eastAsia="zh-CN"/>
              </w:rPr>
            </w:pPr>
            <w:r w:rsidRPr="00D4192C">
              <w:rPr>
                <w:rFonts w:hint="eastAsia"/>
                <w:lang w:eastAsia="zh-CN"/>
              </w:rPr>
              <w:t>详细故障编码见第</w:t>
            </w:r>
            <w:r w:rsidRPr="00D4192C">
              <w:rPr>
                <w:rFonts w:hint="eastAsia"/>
                <w:lang w:eastAsia="zh-CN"/>
              </w:rPr>
              <w:t>3</w:t>
            </w:r>
            <w:r w:rsidRPr="00D4192C">
              <w:rPr>
                <w:rFonts w:hint="eastAsia"/>
                <w:lang w:eastAsia="zh-CN"/>
              </w:rPr>
              <w:t>部分</w:t>
            </w:r>
          </w:p>
        </w:tc>
        <w:tc>
          <w:tcPr>
            <w:tcW w:w="652" w:type="dxa"/>
            <w:vMerge w:val="restart"/>
            <w:vAlign w:val="center"/>
          </w:tcPr>
          <w:p w14:paraId="13AEF44E" w14:textId="77777777" w:rsidR="00C13D9A" w:rsidRPr="00D4192C" w:rsidRDefault="00C13D9A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C13D9A" w14:paraId="204CAD91" w14:textId="77777777" w:rsidTr="00C13D9A">
        <w:trPr>
          <w:cantSplit/>
          <w:trHeight w:val="555"/>
          <w:jc w:val="center"/>
        </w:trPr>
        <w:tc>
          <w:tcPr>
            <w:tcW w:w="709" w:type="dxa"/>
            <w:vAlign w:val="center"/>
          </w:tcPr>
          <w:p w14:paraId="390C5C1D" w14:textId="4AE0D037" w:rsidR="00C13D9A" w:rsidRPr="00D4192C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</w:t>
            </w:r>
          </w:p>
        </w:tc>
        <w:tc>
          <w:tcPr>
            <w:tcW w:w="1757" w:type="dxa"/>
            <w:vMerge/>
            <w:vAlign w:val="center"/>
          </w:tcPr>
          <w:p w14:paraId="2A369652" w14:textId="77777777" w:rsidR="00C13D9A" w:rsidRPr="00D4192C" w:rsidRDefault="00C13D9A">
            <w:pPr>
              <w:widowControl w:val="0"/>
            </w:pPr>
          </w:p>
        </w:tc>
        <w:tc>
          <w:tcPr>
            <w:tcW w:w="794" w:type="dxa"/>
            <w:vMerge/>
            <w:vAlign w:val="center"/>
          </w:tcPr>
          <w:p w14:paraId="0B31986A" w14:textId="77777777" w:rsidR="00C13D9A" w:rsidRPr="00D4192C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/>
            <w:vAlign w:val="center"/>
          </w:tcPr>
          <w:p w14:paraId="08B0DF12" w14:textId="77777777" w:rsidR="00C13D9A" w:rsidRPr="00D4192C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/>
            <w:vAlign w:val="center"/>
          </w:tcPr>
          <w:p w14:paraId="046A70BD" w14:textId="77777777" w:rsidR="00C13D9A" w:rsidRPr="00D4192C" w:rsidRDefault="00C13D9A">
            <w:pPr>
              <w:widowControl w:val="0"/>
              <w:jc w:val="center"/>
            </w:pPr>
          </w:p>
        </w:tc>
        <w:tc>
          <w:tcPr>
            <w:tcW w:w="3005" w:type="dxa"/>
            <w:vMerge/>
            <w:vAlign w:val="center"/>
          </w:tcPr>
          <w:p w14:paraId="0273A2CF" w14:textId="77777777" w:rsidR="00C13D9A" w:rsidRPr="00D4192C" w:rsidRDefault="00C13D9A">
            <w:pPr>
              <w:widowControl w:val="0"/>
              <w:rPr>
                <w:rFonts w:hint="eastAsia"/>
                <w:lang w:eastAsia="zh-CN"/>
              </w:rPr>
            </w:pPr>
          </w:p>
        </w:tc>
        <w:tc>
          <w:tcPr>
            <w:tcW w:w="652" w:type="dxa"/>
            <w:vMerge/>
            <w:vAlign w:val="center"/>
          </w:tcPr>
          <w:p w14:paraId="29398FC1" w14:textId="77777777" w:rsidR="00C13D9A" w:rsidRPr="00D4192C" w:rsidRDefault="00C13D9A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C13D9A" w14:paraId="1324297D" w14:textId="77777777" w:rsidTr="00C13D9A">
        <w:trPr>
          <w:cantSplit/>
          <w:trHeight w:val="555"/>
          <w:jc w:val="center"/>
        </w:trPr>
        <w:tc>
          <w:tcPr>
            <w:tcW w:w="709" w:type="dxa"/>
            <w:vAlign w:val="center"/>
          </w:tcPr>
          <w:p w14:paraId="3AF3D6FA" w14:textId="4528AFB0" w:rsidR="00C13D9A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19</w:t>
            </w:r>
          </w:p>
        </w:tc>
        <w:tc>
          <w:tcPr>
            <w:tcW w:w="1757" w:type="dxa"/>
            <w:vMerge w:val="restart"/>
            <w:vAlign w:val="center"/>
          </w:tcPr>
          <w:p w14:paraId="378B17A7" w14:textId="77777777" w:rsidR="00C13D9A" w:rsidRDefault="00C13D9A">
            <w:pPr>
              <w:widowControl w:val="0"/>
            </w:pPr>
            <w:proofErr w:type="spellStart"/>
            <w:r>
              <w:t>上一次故障</w:t>
            </w:r>
            <w:proofErr w:type="spellEnd"/>
            <w:r>
              <w:br/>
            </w:r>
            <w:proofErr w:type="spellStart"/>
            <w:r>
              <w:t>编码</w:t>
            </w:r>
            <w:proofErr w:type="spellEnd"/>
          </w:p>
        </w:tc>
        <w:tc>
          <w:tcPr>
            <w:tcW w:w="794" w:type="dxa"/>
            <w:vMerge w:val="restart"/>
            <w:vAlign w:val="center"/>
          </w:tcPr>
          <w:p w14:paraId="6E172B8B" w14:textId="77777777" w:rsidR="00C13D9A" w:rsidRDefault="00C13D9A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09EE7773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 w:val="restart"/>
            <w:vAlign w:val="center"/>
          </w:tcPr>
          <w:p w14:paraId="1C69254F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3005" w:type="dxa"/>
            <w:vMerge w:val="restart"/>
            <w:vAlign w:val="center"/>
          </w:tcPr>
          <w:p w14:paraId="08C919D3" w14:textId="77777777" w:rsidR="00C13D9A" w:rsidRDefault="00C13D9A">
            <w:pPr>
              <w:widowControl w:val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同故障编码，故障锁存</w:t>
            </w:r>
          </w:p>
        </w:tc>
        <w:tc>
          <w:tcPr>
            <w:tcW w:w="652" w:type="dxa"/>
            <w:vMerge w:val="restart"/>
            <w:vAlign w:val="center"/>
          </w:tcPr>
          <w:p w14:paraId="25F06A21" w14:textId="77777777" w:rsidR="00C13D9A" w:rsidRDefault="00C13D9A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C13D9A" w14:paraId="4A128E5B" w14:textId="77777777" w:rsidTr="00C13D9A">
        <w:trPr>
          <w:cantSplit/>
          <w:trHeight w:val="549"/>
          <w:jc w:val="center"/>
        </w:trPr>
        <w:tc>
          <w:tcPr>
            <w:tcW w:w="709" w:type="dxa"/>
            <w:vAlign w:val="center"/>
          </w:tcPr>
          <w:p w14:paraId="54A2023C" w14:textId="709C7FA6" w:rsidR="00C13D9A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  <w:tc>
          <w:tcPr>
            <w:tcW w:w="1757" w:type="dxa"/>
            <w:vMerge/>
            <w:vAlign w:val="center"/>
          </w:tcPr>
          <w:p w14:paraId="663C9FCC" w14:textId="77777777" w:rsidR="00C13D9A" w:rsidRDefault="00C13D9A">
            <w:pPr>
              <w:widowControl w:val="0"/>
            </w:pPr>
          </w:p>
        </w:tc>
        <w:tc>
          <w:tcPr>
            <w:tcW w:w="794" w:type="dxa"/>
            <w:vMerge/>
            <w:vAlign w:val="center"/>
          </w:tcPr>
          <w:p w14:paraId="3ECB3372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/>
            <w:vAlign w:val="center"/>
          </w:tcPr>
          <w:p w14:paraId="14816A31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/>
            <w:vAlign w:val="center"/>
          </w:tcPr>
          <w:p w14:paraId="43D3A21B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3005" w:type="dxa"/>
            <w:vMerge/>
            <w:vAlign w:val="center"/>
          </w:tcPr>
          <w:p w14:paraId="28FECA84" w14:textId="77777777" w:rsidR="00C13D9A" w:rsidRDefault="00C13D9A">
            <w:pPr>
              <w:widowControl w:val="0"/>
              <w:rPr>
                <w:rFonts w:hint="eastAsia"/>
                <w:lang w:eastAsia="zh-CN"/>
              </w:rPr>
            </w:pPr>
          </w:p>
        </w:tc>
        <w:tc>
          <w:tcPr>
            <w:tcW w:w="652" w:type="dxa"/>
            <w:vMerge/>
            <w:vAlign w:val="center"/>
          </w:tcPr>
          <w:p w14:paraId="51ABE239" w14:textId="77777777" w:rsidR="00C13D9A" w:rsidRDefault="00C13D9A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4B5D62" w14:paraId="32E0122D" w14:textId="77777777">
        <w:trPr>
          <w:cantSplit/>
          <w:trHeight w:val="1672"/>
          <w:jc w:val="center"/>
        </w:trPr>
        <w:tc>
          <w:tcPr>
            <w:tcW w:w="709" w:type="dxa"/>
            <w:vAlign w:val="center"/>
          </w:tcPr>
          <w:p w14:paraId="6D586E68" w14:textId="2A45D81F" w:rsidR="004B5D62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21</w:t>
            </w:r>
          </w:p>
        </w:tc>
        <w:tc>
          <w:tcPr>
            <w:tcW w:w="1757" w:type="dxa"/>
            <w:vAlign w:val="center"/>
          </w:tcPr>
          <w:p w14:paraId="74908F5A" w14:textId="77777777" w:rsidR="004B5D62" w:rsidRDefault="00000000">
            <w:pPr>
              <w:widowControl w:val="0"/>
            </w:pPr>
            <w:proofErr w:type="spellStart"/>
            <w:r>
              <w:t>故障状态</w:t>
            </w:r>
            <w:proofErr w:type="spellEnd"/>
          </w:p>
        </w:tc>
        <w:tc>
          <w:tcPr>
            <w:tcW w:w="794" w:type="dxa"/>
            <w:vAlign w:val="center"/>
          </w:tcPr>
          <w:p w14:paraId="68D86E66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52101EE3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4F7DD084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28B540EE" w14:textId="77777777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0X00</w:t>
            </w:r>
            <w:r>
              <w:rPr>
                <w:lang w:eastAsia="zh-CN"/>
              </w:rPr>
              <w:t>：正常</w:t>
            </w:r>
            <w:r>
              <w:rPr>
                <w:lang w:eastAsia="zh-CN"/>
              </w:rPr>
              <w:br/>
              <w:t>0X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lang w:eastAsia="zh-CN"/>
              </w:rPr>
              <w:t>：注意</w:t>
            </w:r>
            <w:r>
              <w:rPr>
                <w:lang w:eastAsia="zh-CN"/>
              </w:rPr>
              <w:br/>
              <w:t>0X</w:t>
            </w:r>
            <w:r>
              <w:rPr>
                <w:rFonts w:hint="eastAsia"/>
                <w:lang w:eastAsia="zh-CN"/>
              </w:rPr>
              <w:t>20</w:t>
            </w:r>
            <w:r>
              <w:rPr>
                <w:lang w:eastAsia="zh-CN"/>
              </w:rPr>
              <w:t>：提示</w:t>
            </w:r>
            <w:r>
              <w:rPr>
                <w:lang w:eastAsia="zh-CN"/>
              </w:rPr>
              <w:br/>
              <w:t>0X</w:t>
            </w:r>
            <w:r>
              <w:rPr>
                <w:rFonts w:hint="eastAsia"/>
                <w:lang w:eastAsia="zh-CN"/>
              </w:rPr>
              <w:t>30</w:t>
            </w:r>
            <w:r>
              <w:rPr>
                <w:lang w:eastAsia="zh-CN"/>
              </w:rPr>
              <w:t>：告警</w:t>
            </w:r>
            <w:r>
              <w:rPr>
                <w:lang w:eastAsia="zh-CN"/>
              </w:rPr>
              <w:br/>
              <w:t>0X</w:t>
            </w:r>
            <w:r>
              <w:rPr>
                <w:rFonts w:hint="eastAsia"/>
                <w:lang w:eastAsia="zh-CN"/>
              </w:rPr>
              <w:t>40</w:t>
            </w:r>
            <w:r>
              <w:rPr>
                <w:lang w:eastAsia="zh-CN"/>
              </w:rPr>
              <w:t>：危险</w:t>
            </w:r>
          </w:p>
        </w:tc>
        <w:tc>
          <w:tcPr>
            <w:tcW w:w="652" w:type="dxa"/>
            <w:vAlign w:val="center"/>
          </w:tcPr>
          <w:p w14:paraId="4C88B04B" w14:textId="77777777" w:rsidR="004B5D62" w:rsidRDefault="004B5D62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C13D9A" w14:paraId="2944A357" w14:textId="77777777" w:rsidTr="00C13D9A">
        <w:trPr>
          <w:cantSplit/>
          <w:trHeight w:val="584"/>
          <w:jc w:val="center"/>
        </w:trPr>
        <w:tc>
          <w:tcPr>
            <w:tcW w:w="709" w:type="dxa"/>
            <w:vAlign w:val="center"/>
          </w:tcPr>
          <w:p w14:paraId="59261586" w14:textId="3FE71165" w:rsidR="00C13D9A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22</w:t>
            </w:r>
          </w:p>
        </w:tc>
        <w:tc>
          <w:tcPr>
            <w:tcW w:w="1757" w:type="dxa"/>
            <w:vMerge w:val="restart"/>
            <w:vAlign w:val="center"/>
          </w:tcPr>
          <w:p w14:paraId="251492F8" w14:textId="77777777" w:rsidR="00C13D9A" w:rsidRDefault="00C13D9A">
            <w:pPr>
              <w:widowControl w:val="0"/>
            </w:pPr>
            <w:proofErr w:type="spellStart"/>
            <w:r>
              <w:t>软件版本</w:t>
            </w:r>
            <w:proofErr w:type="spellEnd"/>
          </w:p>
        </w:tc>
        <w:tc>
          <w:tcPr>
            <w:tcW w:w="794" w:type="dxa"/>
            <w:vMerge w:val="restart"/>
            <w:vAlign w:val="center"/>
          </w:tcPr>
          <w:p w14:paraId="2156ED0B" w14:textId="77777777" w:rsidR="00C13D9A" w:rsidRDefault="00C13D9A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1ED07446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 w:val="restart"/>
            <w:vAlign w:val="center"/>
          </w:tcPr>
          <w:p w14:paraId="3E095A87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3005" w:type="dxa"/>
            <w:vMerge w:val="restart"/>
            <w:vAlign w:val="center"/>
          </w:tcPr>
          <w:p w14:paraId="07E2B042" w14:textId="01F89978" w:rsidR="00C13D9A" w:rsidRDefault="00C13D9A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uint16小端。bit15～12主版本、bit11～8次版本、bit7～0修订号（4+4+8）。v1.0.3→0x1003，先03后10。</w:t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/>
            </w:r>
            <w:r>
              <w:rPr>
                <w:lang w:eastAsia="zh-CN"/>
              </w:rPr>
              <w:t/>
            </w:r>
          </w:p>
        </w:tc>
        <w:tc>
          <w:tcPr>
            <w:tcW w:w="652" w:type="dxa"/>
            <w:vMerge w:val="restart"/>
            <w:vAlign w:val="center"/>
          </w:tcPr>
          <w:p w14:paraId="1E9084D5" w14:textId="77777777" w:rsidR="00C13D9A" w:rsidRDefault="00C13D9A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C13D9A" w14:paraId="3C4B7E23" w14:textId="77777777" w:rsidTr="00C13D9A">
        <w:trPr>
          <w:cantSplit/>
          <w:trHeight w:val="550"/>
          <w:jc w:val="center"/>
        </w:trPr>
        <w:tc>
          <w:tcPr>
            <w:tcW w:w="709" w:type="dxa"/>
            <w:vAlign w:val="center"/>
          </w:tcPr>
          <w:p w14:paraId="1DA9D155" w14:textId="00164DBB" w:rsidR="00C13D9A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23</w:t>
            </w:r>
          </w:p>
        </w:tc>
        <w:tc>
          <w:tcPr>
            <w:tcW w:w="1757" w:type="dxa"/>
            <w:vMerge/>
            <w:vAlign w:val="center"/>
          </w:tcPr>
          <w:p w14:paraId="16D070C4" w14:textId="77777777" w:rsidR="00C13D9A" w:rsidRDefault="00C13D9A">
            <w:pPr>
              <w:widowControl w:val="0"/>
            </w:pPr>
          </w:p>
        </w:tc>
        <w:tc>
          <w:tcPr>
            <w:tcW w:w="794" w:type="dxa"/>
            <w:vMerge/>
            <w:vAlign w:val="center"/>
          </w:tcPr>
          <w:p w14:paraId="5582BC3C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/>
            <w:vAlign w:val="center"/>
          </w:tcPr>
          <w:p w14:paraId="137C2A02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/>
            <w:vAlign w:val="center"/>
          </w:tcPr>
          <w:p w14:paraId="1D644AE5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3005" w:type="dxa"/>
            <w:vMerge/>
            <w:vAlign w:val="center"/>
          </w:tcPr>
          <w:p w14:paraId="2B9A0790" w14:textId="77777777" w:rsidR="00C13D9A" w:rsidRDefault="00C13D9A">
            <w:pPr>
              <w:widowControl w:val="0"/>
              <w:rPr>
                <w:lang w:eastAsia="zh-CN"/>
              </w:rPr>
            </w:pPr>
          </w:p>
        </w:tc>
        <w:tc>
          <w:tcPr>
            <w:tcW w:w="652" w:type="dxa"/>
            <w:vMerge/>
            <w:vAlign w:val="center"/>
          </w:tcPr>
          <w:p w14:paraId="4F20E705" w14:textId="77777777" w:rsidR="00C13D9A" w:rsidRDefault="00C13D9A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C13D9A" w14:paraId="68F0F20D" w14:textId="77777777" w:rsidTr="00C13D9A">
        <w:trPr>
          <w:cantSplit/>
          <w:trHeight w:val="530"/>
          <w:jc w:val="center"/>
        </w:trPr>
        <w:tc>
          <w:tcPr>
            <w:tcW w:w="709" w:type="dxa"/>
            <w:vAlign w:val="center"/>
          </w:tcPr>
          <w:p w14:paraId="5F4B5FF6" w14:textId="077601C7" w:rsidR="00C13D9A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757" w:type="dxa"/>
            <w:vMerge w:val="restart"/>
            <w:vAlign w:val="center"/>
          </w:tcPr>
          <w:p w14:paraId="69AD4EE2" w14:textId="77777777" w:rsidR="00C13D9A" w:rsidRDefault="00C13D9A">
            <w:pPr>
              <w:widowControl w:val="0"/>
            </w:pPr>
            <w:proofErr w:type="spellStart"/>
            <w:r>
              <w:t>软件校验和</w:t>
            </w:r>
            <w:proofErr w:type="spellEnd"/>
          </w:p>
        </w:tc>
        <w:tc>
          <w:tcPr>
            <w:tcW w:w="794" w:type="dxa"/>
            <w:vMerge w:val="restart"/>
            <w:vAlign w:val="center"/>
          </w:tcPr>
          <w:p w14:paraId="38B8313C" w14:textId="77777777" w:rsidR="00C13D9A" w:rsidRDefault="00C13D9A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0D458B50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 w:val="restart"/>
            <w:vAlign w:val="center"/>
          </w:tcPr>
          <w:p w14:paraId="3FFE3E99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3005" w:type="dxa"/>
            <w:vMerge w:val="restart"/>
            <w:vAlign w:val="center"/>
          </w:tcPr>
          <w:p w14:paraId="17B458D0" w14:textId="77777777" w:rsidR="00C13D9A" w:rsidRDefault="00C13D9A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SHA-256(SHA256SUMS)前16位，uint16小端；完整摘要用于验收。例摘要abcd…→0xABCD，先CD后AB。</w:t>
            </w:r>
            <w:r>
              <w:rPr>
                <w:lang w:eastAsia="zh-CN"/>
              </w:rPr>
              <w:br/>
              <w:t/>
            </w:r>
          </w:p>
        </w:tc>
        <w:tc>
          <w:tcPr>
            <w:tcW w:w="652" w:type="dxa"/>
            <w:vMerge w:val="restart"/>
            <w:vAlign w:val="center"/>
          </w:tcPr>
          <w:p w14:paraId="7CBFE63F" w14:textId="77777777" w:rsidR="00C13D9A" w:rsidRDefault="00C13D9A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C13D9A" w14:paraId="10B953B0" w14:textId="77777777" w:rsidTr="00C13D9A">
        <w:trPr>
          <w:cantSplit/>
          <w:trHeight w:val="552"/>
          <w:jc w:val="center"/>
        </w:trPr>
        <w:tc>
          <w:tcPr>
            <w:tcW w:w="709" w:type="dxa"/>
            <w:vAlign w:val="center"/>
          </w:tcPr>
          <w:p w14:paraId="5D1912E5" w14:textId="367DA01A" w:rsidR="00C13D9A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757" w:type="dxa"/>
            <w:vMerge/>
            <w:vAlign w:val="center"/>
          </w:tcPr>
          <w:p w14:paraId="25F6C36B" w14:textId="77777777" w:rsidR="00C13D9A" w:rsidRDefault="00C13D9A">
            <w:pPr>
              <w:widowControl w:val="0"/>
            </w:pPr>
          </w:p>
        </w:tc>
        <w:tc>
          <w:tcPr>
            <w:tcW w:w="794" w:type="dxa"/>
            <w:vMerge/>
            <w:vAlign w:val="center"/>
          </w:tcPr>
          <w:p w14:paraId="06B3ACC0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/>
            <w:vAlign w:val="center"/>
          </w:tcPr>
          <w:p w14:paraId="35F7032A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1077" w:type="dxa"/>
            <w:vMerge/>
            <w:vAlign w:val="center"/>
          </w:tcPr>
          <w:p w14:paraId="60412BB0" w14:textId="77777777" w:rsidR="00C13D9A" w:rsidRDefault="00C13D9A">
            <w:pPr>
              <w:widowControl w:val="0"/>
              <w:jc w:val="center"/>
            </w:pPr>
          </w:p>
        </w:tc>
        <w:tc>
          <w:tcPr>
            <w:tcW w:w="3005" w:type="dxa"/>
            <w:vMerge/>
            <w:vAlign w:val="center"/>
          </w:tcPr>
          <w:p w14:paraId="3F35D914" w14:textId="77777777" w:rsidR="00C13D9A" w:rsidRDefault="00C13D9A">
            <w:pPr>
              <w:widowControl w:val="0"/>
              <w:rPr>
                <w:lang w:eastAsia="zh-CN"/>
              </w:rPr>
            </w:pPr>
          </w:p>
        </w:tc>
        <w:tc>
          <w:tcPr>
            <w:tcW w:w="652" w:type="dxa"/>
            <w:vMerge/>
            <w:vAlign w:val="center"/>
          </w:tcPr>
          <w:p w14:paraId="0FD59B73" w14:textId="77777777" w:rsidR="00C13D9A" w:rsidRDefault="00C13D9A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4B5D62" w14:paraId="7F61ED5B" w14:textId="77777777">
        <w:trPr>
          <w:cantSplit/>
          <w:trHeight w:val="680"/>
          <w:jc w:val="center"/>
        </w:trPr>
        <w:tc>
          <w:tcPr>
            <w:tcW w:w="709" w:type="dxa"/>
            <w:vAlign w:val="center"/>
          </w:tcPr>
          <w:p w14:paraId="7E82BD9A" w14:textId="764704DF" w:rsidR="004B5D62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26</w:t>
            </w:r>
          </w:p>
        </w:tc>
        <w:tc>
          <w:tcPr>
            <w:tcW w:w="1757" w:type="dxa"/>
            <w:vAlign w:val="center"/>
          </w:tcPr>
          <w:p w14:paraId="78B0B7D3" w14:textId="77777777" w:rsidR="004B5D62" w:rsidRDefault="00000000">
            <w:pPr>
              <w:widowControl w:val="0"/>
            </w:pPr>
            <w:proofErr w:type="spellStart"/>
            <w:r>
              <w:t>校验和</w:t>
            </w:r>
            <w:proofErr w:type="spellEnd"/>
          </w:p>
        </w:tc>
        <w:tc>
          <w:tcPr>
            <w:tcW w:w="794" w:type="dxa"/>
            <w:vAlign w:val="center"/>
          </w:tcPr>
          <w:p w14:paraId="2E8915A9" w14:textId="77777777" w:rsidR="004B5D62" w:rsidRDefault="00000000">
            <w:pPr>
              <w:widowControl w:val="0"/>
              <w:jc w:val="center"/>
            </w:pPr>
            <w:r>
              <w:t>1B</w:t>
            </w:r>
          </w:p>
        </w:tc>
        <w:tc>
          <w:tcPr>
            <w:tcW w:w="1077" w:type="dxa"/>
            <w:vAlign w:val="center"/>
          </w:tcPr>
          <w:p w14:paraId="5C10BF8C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Align w:val="center"/>
          </w:tcPr>
          <w:p w14:paraId="09913ED2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Align w:val="center"/>
          </w:tcPr>
          <w:p w14:paraId="2423B36A" w14:textId="2721D379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前面所有字节累加和取反后加</w:t>
            </w:r>
            <w:r>
              <w:rPr>
                <w:lang w:eastAsia="zh-CN"/>
              </w:rPr>
              <w:t>1</w:t>
            </w:r>
          </w:p>
        </w:tc>
        <w:tc>
          <w:tcPr>
            <w:tcW w:w="652" w:type="dxa"/>
            <w:vAlign w:val="center"/>
          </w:tcPr>
          <w:p w14:paraId="08A6BB09" w14:textId="77777777" w:rsidR="004B5D62" w:rsidRDefault="004B5D62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4B5D62" w14:paraId="565DC094" w14:textId="77777777">
        <w:trPr>
          <w:cantSplit/>
          <w:trHeight w:val="510"/>
          <w:jc w:val="center"/>
        </w:trPr>
        <w:tc>
          <w:tcPr>
            <w:tcW w:w="709" w:type="dxa"/>
            <w:vAlign w:val="center"/>
          </w:tcPr>
          <w:p w14:paraId="6ADBB8E3" w14:textId="5E11F63F" w:rsidR="004B5D62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27</w:t>
            </w:r>
          </w:p>
        </w:tc>
        <w:tc>
          <w:tcPr>
            <w:tcW w:w="1757" w:type="dxa"/>
            <w:vMerge w:val="restart"/>
            <w:vAlign w:val="center"/>
          </w:tcPr>
          <w:p w14:paraId="0A50CDFC" w14:textId="77777777" w:rsidR="004B5D62" w:rsidRDefault="00000000">
            <w:pPr>
              <w:widowControl w:val="0"/>
            </w:pPr>
            <w:proofErr w:type="spellStart"/>
            <w:r>
              <w:t>包尾</w:t>
            </w:r>
            <w:proofErr w:type="spellEnd"/>
          </w:p>
        </w:tc>
        <w:tc>
          <w:tcPr>
            <w:tcW w:w="794" w:type="dxa"/>
            <w:vMerge w:val="restart"/>
            <w:vAlign w:val="center"/>
          </w:tcPr>
          <w:p w14:paraId="58FAF737" w14:textId="77777777" w:rsidR="004B5D62" w:rsidRDefault="00000000">
            <w:pPr>
              <w:widowControl w:val="0"/>
              <w:jc w:val="center"/>
            </w:pPr>
            <w:r>
              <w:t>2B</w:t>
            </w:r>
          </w:p>
        </w:tc>
        <w:tc>
          <w:tcPr>
            <w:tcW w:w="1077" w:type="dxa"/>
            <w:vMerge w:val="restart"/>
            <w:vAlign w:val="center"/>
          </w:tcPr>
          <w:p w14:paraId="2EEADB70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1077" w:type="dxa"/>
            <w:vMerge w:val="restart"/>
            <w:vAlign w:val="center"/>
          </w:tcPr>
          <w:p w14:paraId="02F12518" w14:textId="77777777" w:rsidR="004B5D62" w:rsidRDefault="004B5D62">
            <w:pPr>
              <w:widowControl w:val="0"/>
              <w:jc w:val="center"/>
            </w:pPr>
          </w:p>
        </w:tc>
        <w:tc>
          <w:tcPr>
            <w:tcW w:w="3005" w:type="dxa"/>
            <w:vMerge w:val="restart"/>
            <w:vAlign w:val="center"/>
          </w:tcPr>
          <w:p w14:paraId="7828AF2E" w14:textId="2D9702B2" w:rsidR="004B5D62" w:rsidRDefault="00000000">
            <w:pPr>
              <w:widowControl w:val="0"/>
              <w:rPr>
                <w:lang w:eastAsia="zh-CN"/>
              </w:rPr>
            </w:pPr>
            <w:r>
              <w:rPr>
                <w:lang w:eastAsia="zh-CN"/>
              </w:rPr>
              <w:t>包尾为</w:t>
            </w:r>
            <w:r>
              <w:rPr>
                <w:lang w:eastAsia="zh-CN"/>
              </w:rPr>
              <w:t>0xED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0x03</w:t>
            </w:r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>ED</w:t>
            </w:r>
            <w:r>
              <w:rPr>
                <w:lang w:eastAsia="zh-CN"/>
              </w:rPr>
              <w:t>为低字节，</w:t>
            </w:r>
            <w:r>
              <w:rPr>
                <w:lang w:eastAsia="zh-CN"/>
              </w:rPr>
              <w:t>03</w:t>
            </w:r>
            <w:r>
              <w:rPr>
                <w:lang w:eastAsia="zh-CN"/>
              </w:rPr>
              <w:t>为高字节，先发</w:t>
            </w:r>
            <w:r>
              <w:rPr>
                <w:lang w:eastAsia="zh-CN"/>
              </w:rPr>
              <w:t>ED</w:t>
            </w:r>
            <w:r>
              <w:rPr>
                <w:lang w:eastAsia="zh-CN"/>
              </w:rPr>
              <w:t>，后发</w:t>
            </w:r>
            <w:r>
              <w:rPr>
                <w:lang w:eastAsia="zh-CN"/>
              </w:rPr>
              <w:t>03</w:t>
            </w:r>
            <w:r>
              <w:rPr>
                <w:lang w:eastAsia="zh-CN"/>
              </w:rPr>
              <w:t>。</w:t>
            </w:r>
          </w:p>
        </w:tc>
        <w:tc>
          <w:tcPr>
            <w:tcW w:w="652" w:type="dxa"/>
            <w:vMerge w:val="restart"/>
            <w:vAlign w:val="center"/>
          </w:tcPr>
          <w:p w14:paraId="4BD57106" w14:textId="77777777" w:rsidR="004B5D62" w:rsidRDefault="004B5D62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4B5D62" w14:paraId="06C698DF" w14:textId="77777777">
        <w:trPr>
          <w:cantSplit/>
          <w:trHeight w:val="510"/>
          <w:jc w:val="center"/>
        </w:trPr>
        <w:tc>
          <w:tcPr>
            <w:tcW w:w="709" w:type="dxa"/>
            <w:vAlign w:val="center"/>
          </w:tcPr>
          <w:p w14:paraId="65B1DFF4" w14:textId="59979451" w:rsidR="004B5D62" w:rsidRDefault="00C13D9A">
            <w:pPr>
              <w:widowControl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28</w:t>
            </w:r>
          </w:p>
        </w:tc>
        <w:tc>
          <w:tcPr>
            <w:tcW w:w="1757" w:type="dxa"/>
            <w:vMerge/>
            <w:vAlign w:val="center"/>
          </w:tcPr>
          <w:p w14:paraId="73E98CF2" w14:textId="77777777" w:rsidR="004B5D62" w:rsidRDefault="004B5D62"/>
        </w:tc>
        <w:tc>
          <w:tcPr>
            <w:tcW w:w="794" w:type="dxa"/>
            <w:vMerge/>
            <w:vAlign w:val="center"/>
          </w:tcPr>
          <w:p w14:paraId="61D12309" w14:textId="77777777" w:rsidR="004B5D62" w:rsidRDefault="004B5D62"/>
        </w:tc>
        <w:tc>
          <w:tcPr>
            <w:tcW w:w="1077" w:type="dxa"/>
            <w:vMerge/>
            <w:vAlign w:val="center"/>
          </w:tcPr>
          <w:p w14:paraId="2F3A0BAE" w14:textId="77777777" w:rsidR="004B5D62" w:rsidRDefault="004B5D62"/>
        </w:tc>
        <w:tc>
          <w:tcPr>
            <w:tcW w:w="1077" w:type="dxa"/>
            <w:vMerge/>
            <w:vAlign w:val="center"/>
          </w:tcPr>
          <w:p w14:paraId="60DECBE7" w14:textId="77777777" w:rsidR="004B5D62" w:rsidRDefault="004B5D62"/>
        </w:tc>
        <w:tc>
          <w:tcPr>
            <w:tcW w:w="3005" w:type="dxa"/>
            <w:vMerge/>
            <w:vAlign w:val="center"/>
          </w:tcPr>
          <w:p w14:paraId="5E4157E0" w14:textId="77777777" w:rsidR="004B5D62" w:rsidRDefault="004B5D62"/>
        </w:tc>
        <w:tc>
          <w:tcPr>
            <w:tcW w:w="652" w:type="dxa"/>
            <w:vMerge/>
            <w:vAlign w:val="center"/>
          </w:tcPr>
          <w:p w14:paraId="0BD508FD" w14:textId="77777777" w:rsidR="004B5D62" w:rsidRDefault="004B5D62"/>
        </w:tc>
      </w:tr>
    </w:tbl>
    <w:p w14:paraId="0BE35704" w14:textId="3BDC4D27" w:rsidR="006F3424" w:rsidRDefault="006F3424"/>
    <w:p w14:paraId="0D8895F5" w14:textId="77777777" w:rsidR="006F3424" w:rsidRDefault="006F3424">
      <w:pPr>
        <w:spacing w:line="240" w:lineRule="auto"/>
      </w:pPr>
      <w:r>
        <w:br w:type="page"/>
      </w:r>
    </w:p>
    <w:p w14:paraId="26378B00" w14:textId="6D1BE83C" w:rsidR="004B5D62" w:rsidRDefault="00D4192C" w:rsidP="00D4192C">
      <w:pPr>
        <w:pStyle w:val="1"/>
        <w:spacing w:before="240" w:after="240"/>
        <w:rPr>
          <w:lang w:eastAsia="zh-CN"/>
        </w:rPr>
      </w:pPr>
      <w:r>
        <w:rPr>
          <w:rFonts w:eastAsia="宋体" w:hint="eastAsia"/>
          <w:lang w:eastAsia="zh-CN"/>
        </w:rPr>
        <w:lastRenderedPageBreak/>
        <w:t>2</w:t>
      </w:r>
      <w:proofErr w:type="gramStart"/>
      <w:r>
        <w:rPr>
          <w:rFonts w:eastAsia="宋体" w:hint="eastAsia"/>
          <w:lang w:eastAsia="zh-CN"/>
        </w:rPr>
        <w:t xml:space="preserve">. </w:t>
      </w:r>
      <w:r w:rsidR="006F3424">
        <w:rPr>
          <w:rFonts w:hint="eastAsia"/>
          <w:lang w:eastAsia="zh-CN"/>
        </w:rPr>
        <w:t>状</w:t>
      </w:r>
      <w:r w:rsidR="006F3424">
        <w:rPr>
          <w:rFonts w:ascii="微软雅黑" w:eastAsia="微软雅黑" w:hAnsi="微软雅黑" w:cs="微软雅黑" w:hint="eastAsia"/>
          <w:lang w:eastAsia="zh-CN"/>
        </w:rPr>
        <w:t>态</w:t>
      </w:r>
      <w:proofErr w:type="gramEnd"/>
      <w:r w:rsidR="006F3424">
        <w:rPr>
          <w:rFonts w:ascii="MS Gothic" w:eastAsia="MS Gothic" w:hAnsi="MS Gothic" w:cs="MS Gothic" w:hint="eastAsia"/>
          <w:lang w:eastAsia="zh-CN"/>
        </w:rPr>
        <w:t>机</w:t>
      </w:r>
      <w:r>
        <w:rPr>
          <w:rFonts w:hint="eastAsia"/>
          <w:lang w:eastAsia="zh-CN"/>
        </w:rPr>
        <w:t>切</w:t>
      </w:r>
      <w:r>
        <w:rPr>
          <w:rFonts w:ascii="微软雅黑" w:eastAsia="微软雅黑" w:hAnsi="微软雅黑" w:cs="微软雅黑" w:hint="eastAsia"/>
          <w:lang w:eastAsia="zh-CN"/>
        </w:rPr>
        <w:t>换逻辑</w:t>
      </w:r>
    </w:p>
    <w:p w14:paraId="4BCB5B4A" w14:textId="7D1CAB17" w:rsidR="00485E1E" w:rsidRDefault="00485E1E">
      <w:pPr>
        <w:rPr>
          <w:lang w:eastAsia="zh-CN"/>
        </w:rPr>
      </w:pPr>
      <w:r>
        <w:rPr>
          <w:rFonts w:hint="eastAsia"/>
          <w:lang w:eastAsia="zh-CN"/>
        </w:rPr>
        <w:t>系统定义了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个状态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567"/>
        <w:gridCol w:w="5954"/>
      </w:tblGrid>
      <w:tr w:rsidR="00485E1E" w:rsidRPr="00485E1E" w14:paraId="6A56E2DE" w14:textId="77777777" w:rsidTr="00485E1E">
        <w:trPr>
          <w:tblHeader/>
          <w:tblCellSpacing w:w="15" w:type="dxa"/>
        </w:trPr>
        <w:tc>
          <w:tcPr>
            <w:tcW w:w="2410" w:type="dxa"/>
            <w:vAlign w:val="center"/>
            <w:hideMark/>
          </w:tcPr>
          <w:p w14:paraId="119676BC" w14:textId="77777777" w:rsidR="00485E1E" w:rsidRPr="00485E1E" w:rsidRDefault="00485E1E" w:rsidP="00485E1E">
            <w:pPr>
              <w:rPr>
                <w:b/>
                <w:bCs/>
                <w:lang w:eastAsia="zh-CN"/>
              </w:rPr>
            </w:pPr>
            <w:r w:rsidRPr="00485E1E">
              <w:rPr>
                <w:b/>
                <w:bCs/>
                <w:lang w:eastAsia="zh-CN"/>
              </w:rPr>
              <w:t>状态</w:t>
            </w:r>
          </w:p>
        </w:tc>
        <w:tc>
          <w:tcPr>
            <w:tcW w:w="537" w:type="dxa"/>
            <w:vAlign w:val="center"/>
            <w:hideMark/>
          </w:tcPr>
          <w:p w14:paraId="5455C650" w14:textId="77777777" w:rsidR="00485E1E" w:rsidRPr="00485E1E" w:rsidRDefault="00485E1E" w:rsidP="00485E1E">
            <w:pPr>
              <w:rPr>
                <w:b/>
                <w:bCs/>
                <w:lang w:eastAsia="zh-CN"/>
              </w:rPr>
            </w:pPr>
            <w:r w:rsidRPr="00485E1E">
              <w:rPr>
                <w:b/>
                <w:bCs/>
                <w:lang w:eastAsia="zh-CN"/>
              </w:rPr>
              <w:t>编码</w:t>
            </w:r>
          </w:p>
        </w:tc>
        <w:tc>
          <w:tcPr>
            <w:tcW w:w="5909" w:type="dxa"/>
            <w:vAlign w:val="center"/>
            <w:hideMark/>
          </w:tcPr>
          <w:p w14:paraId="79A5D7DB" w14:textId="77777777" w:rsidR="00485E1E" w:rsidRPr="00485E1E" w:rsidRDefault="00485E1E" w:rsidP="00485E1E">
            <w:pPr>
              <w:rPr>
                <w:b/>
                <w:bCs/>
                <w:lang w:eastAsia="zh-CN"/>
              </w:rPr>
            </w:pPr>
            <w:r w:rsidRPr="00485E1E">
              <w:rPr>
                <w:b/>
                <w:bCs/>
                <w:lang w:eastAsia="zh-CN"/>
              </w:rPr>
              <w:t>含义</w:t>
            </w:r>
          </w:p>
        </w:tc>
      </w:tr>
      <w:tr w:rsidR="00485E1E" w:rsidRPr="00485E1E" w14:paraId="44CB5264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224A57A9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INIT</w:t>
            </w:r>
          </w:p>
        </w:tc>
        <w:tc>
          <w:tcPr>
            <w:tcW w:w="537" w:type="dxa"/>
            <w:vAlign w:val="center"/>
            <w:hideMark/>
          </w:tcPr>
          <w:p w14:paraId="1911AF49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0</w:t>
            </w:r>
          </w:p>
        </w:tc>
        <w:tc>
          <w:tcPr>
            <w:tcW w:w="5909" w:type="dxa"/>
            <w:vAlign w:val="center"/>
            <w:hideMark/>
          </w:tcPr>
          <w:p w14:paraId="567E4288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状态机刚创建，尚未开始初始化</w:t>
            </w:r>
          </w:p>
        </w:tc>
      </w:tr>
      <w:tr w:rsidR="00485E1E" w:rsidRPr="00485E1E" w14:paraId="4E6E62AC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4724B140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INITIALIZING</w:t>
            </w:r>
          </w:p>
        </w:tc>
        <w:tc>
          <w:tcPr>
            <w:tcW w:w="537" w:type="dxa"/>
            <w:vAlign w:val="center"/>
            <w:hideMark/>
          </w:tcPr>
          <w:p w14:paraId="65B0C5CE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10</w:t>
            </w:r>
          </w:p>
        </w:tc>
        <w:tc>
          <w:tcPr>
            <w:tcW w:w="5909" w:type="dxa"/>
            <w:vAlign w:val="center"/>
            <w:hideMark/>
          </w:tcPr>
          <w:p w14:paraId="49A15CB5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初始化资源、使能双臂、配置阻抗，保持当前位置</w:t>
            </w:r>
          </w:p>
        </w:tc>
      </w:tr>
      <w:tr w:rsidR="00485E1E" w:rsidRPr="00485E1E" w14:paraId="4FDA5824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7BCC2EEE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READY</w:t>
            </w:r>
          </w:p>
        </w:tc>
        <w:tc>
          <w:tcPr>
            <w:tcW w:w="537" w:type="dxa"/>
            <w:vAlign w:val="center"/>
            <w:hideMark/>
          </w:tcPr>
          <w:p w14:paraId="6331677B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11</w:t>
            </w:r>
          </w:p>
        </w:tc>
        <w:tc>
          <w:tcPr>
            <w:tcW w:w="5909" w:type="dxa"/>
            <w:vAlign w:val="center"/>
            <w:hideMark/>
          </w:tcPr>
          <w:p w14:paraId="795BBFCF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初始化完成，等待回</w:t>
            </w:r>
            <w:r w:rsidRPr="00485E1E">
              <w:rPr>
                <w:lang w:eastAsia="zh-CN"/>
              </w:rPr>
              <w:t xml:space="preserve"> home </w:t>
            </w:r>
            <w:r w:rsidRPr="00485E1E">
              <w:rPr>
                <w:lang w:eastAsia="zh-CN"/>
              </w:rPr>
              <w:t>指令</w:t>
            </w:r>
          </w:p>
        </w:tc>
      </w:tr>
      <w:tr w:rsidR="00485E1E" w:rsidRPr="00485E1E" w14:paraId="02470D20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0674454F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HOMING</w:t>
            </w:r>
          </w:p>
        </w:tc>
        <w:tc>
          <w:tcPr>
            <w:tcW w:w="537" w:type="dxa"/>
            <w:vAlign w:val="center"/>
            <w:hideMark/>
          </w:tcPr>
          <w:p w14:paraId="35938E37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12</w:t>
            </w:r>
          </w:p>
        </w:tc>
        <w:tc>
          <w:tcPr>
            <w:tcW w:w="5909" w:type="dxa"/>
            <w:vAlign w:val="center"/>
            <w:hideMark/>
          </w:tcPr>
          <w:p w14:paraId="78C39564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回</w:t>
            </w:r>
            <w:r w:rsidRPr="00485E1E">
              <w:rPr>
                <w:lang w:eastAsia="zh-CN"/>
              </w:rPr>
              <w:t xml:space="preserve"> home</w:t>
            </w:r>
            <w:r w:rsidRPr="00485E1E">
              <w:rPr>
                <w:lang w:eastAsia="zh-CN"/>
              </w:rPr>
              <w:t>，并确认实际到位、停稳</w:t>
            </w:r>
          </w:p>
        </w:tc>
      </w:tr>
      <w:tr w:rsidR="00485E1E" w:rsidRPr="00485E1E" w14:paraId="26223D2A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7ACF3866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STANDBY</w:t>
            </w:r>
          </w:p>
        </w:tc>
        <w:tc>
          <w:tcPr>
            <w:tcW w:w="537" w:type="dxa"/>
            <w:vAlign w:val="center"/>
            <w:hideMark/>
          </w:tcPr>
          <w:p w14:paraId="7AB38E99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1</w:t>
            </w:r>
          </w:p>
        </w:tc>
        <w:tc>
          <w:tcPr>
            <w:tcW w:w="5909" w:type="dxa"/>
            <w:vAlign w:val="center"/>
            <w:hideMark/>
          </w:tcPr>
          <w:p w14:paraId="557289ED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已回</w:t>
            </w:r>
            <w:r w:rsidRPr="00485E1E">
              <w:rPr>
                <w:lang w:eastAsia="zh-CN"/>
              </w:rPr>
              <w:t xml:space="preserve"> home</w:t>
            </w:r>
            <w:r w:rsidRPr="00485E1E">
              <w:rPr>
                <w:lang w:eastAsia="zh-CN"/>
              </w:rPr>
              <w:t>，等待抓握</w:t>
            </w:r>
          </w:p>
        </w:tc>
      </w:tr>
      <w:tr w:rsidR="00485E1E" w:rsidRPr="00485E1E" w14:paraId="6427D7EF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0A913599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GRASPING</w:t>
            </w:r>
          </w:p>
        </w:tc>
        <w:tc>
          <w:tcPr>
            <w:tcW w:w="537" w:type="dxa"/>
            <w:vAlign w:val="center"/>
            <w:hideMark/>
          </w:tcPr>
          <w:p w14:paraId="7FC1F10A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2</w:t>
            </w:r>
          </w:p>
        </w:tc>
        <w:tc>
          <w:tcPr>
            <w:tcW w:w="5909" w:type="dxa"/>
            <w:vAlign w:val="center"/>
            <w:hideMark/>
          </w:tcPr>
          <w:p w14:paraId="4E491141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执行张手确认、接近、抓握锁定</w:t>
            </w:r>
          </w:p>
        </w:tc>
      </w:tr>
      <w:tr w:rsidR="00485E1E" w:rsidRPr="00485E1E" w14:paraId="48B11957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6793C630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FOLLOWING</w:t>
            </w:r>
          </w:p>
        </w:tc>
        <w:tc>
          <w:tcPr>
            <w:tcW w:w="537" w:type="dxa"/>
            <w:vAlign w:val="center"/>
            <w:hideMark/>
          </w:tcPr>
          <w:p w14:paraId="2B26FB87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3</w:t>
            </w:r>
          </w:p>
        </w:tc>
        <w:tc>
          <w:tcPr>
            <w:tcW w:w="5909" w:type="dxa"/>
            <w:vAlign w:val="center"/>
            <w:hideMark/>
          </w:tcPr>
          <w:p w14:paraId="118C2697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抓握后的保持</w:t>
            </w:r>
            <w:r w:rsidRPr="00485E1E">
              <w:rPr>
                <w:lang w:eastAsia="zh-CN"/>
              </w:rPr>
              <w:t>/</w:t>
            </w:r>
            <w:r w:rsidRPr="00485E1E">
              <w:rPr>
                <w:lang w:eastAsia="zh-CN"/>
              </w:rPr>
              <w:t>跟随模式，不接纳主动操控目标</w:t>
            </w:r>
          </w:p>
        </w:tc>
      </w:tr>
      <w:tr w:rsidR="00485E1E" w:rsidRPr="00485E1E" w14:paraId="0F7C94D1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4D25F812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CONTROL</w:t>
            </w:r>
          </w:p>
        </w:tc>
        <w:tc>
          <w:tcPr>
            <w:tcW w:w="537" w:type="dxa"/>
            <w:vAlign w:val="center"/>
            <w:hideMark/>
          </w:tcPr>
          <w:p w14:paraId="44AA9FBC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4</w:t>
            </w:r>
          </w:p>
        </w:tc>
        <w:tc>
          <w:tcPr>
            <w:tcW w:w="5909" w:type="dxa"/>
            <w:vAlign w:val="center"/>
            <w:hideMark/>
          </w:tcPr>
          <w:p w14:paraId="60BEB6ED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接纳有效的连续操控目标</w:t>
            </w:r>
          </w:p>
        </w:tc>
      </w:tr>
      <w:tr w:rsidR="00485E1E" w:rsidRPr="00485E1E" w14:paraId="696A5C24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3965CCED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RELEASING</w:t>
            </w:r>
          </w:p>
        </w:tc>
        <w:tc>
          <w:tcPr>
            <w:tcW w:w="537" w:type="dxa"/>
            <w:vAlign w:val="center"/>
            <w:hideMark/>
          </w:tcPr>
          <w:p w14:paraId="11736004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8</w:t>
            </w:r>
          </w:p>
        </w:tc>
        <w:tc>
          <w:tcPr>
            <w:tcW w:w="5909" w:type="dxa"/>
            <w:vAlign w:val="center"/>
            <w:hideMark/>
          </w:tcPr>
          <w:p w14:paraId="12372A9C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松手、撤离并回</w:t>
            </w:r>
            <w:r w:rsidRPr="00485E1E">
              <w:rPr>
                <w:lang w:eastAsia="zh-CN"/>
              </w:rPr>
              <w:t xml:space="preserve"> home</w:t>
            </w:r>
          </w:p>
        </w:tc>
      </w:tr>
      <w:tr w:rsidR="00485E1E" w:rsidRPr="00485E1E" w14:paraId="72D13B3D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305DB722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SAFE</w:t>
            </w:r>
          </w:p>
        </w:tc>
        <w:tc>
          <w:tcPr>
            <w:tcW w:w="537" w:type="dxa"/>
            <w:vAlign w:val="center"/>
            <w:hideMark/>
          </w:tcPr>
          <w:p w14:paraId="164755F7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5</w:t>
            </w:r>
          </w:p>
        </w:tc>
        <w:tc>
          <w:tcPr>
            <w:tcW w:w="5909" w:type="dxa"/>
            <w:vAlign w:val="center"/>
            <w:hideMark/>
          </w:tcPr>
          <w:p w14:paraId="49B9AA90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必要条件丢失后的保护状态，等待显式恢复</w:t>
            </w:r>
          </w:p>
        </w:tc>
      </w:tr>
      <w:tr w:rsidR="00485E1E" w:rsidRPr="00485E1E" w14:paraId="7965A5ED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5FDA86B3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ERROR</w:t>
            </w:r>
          </w:p>
        </w:tc>
        <w:tc>
          <w:tcPr>
            <w:tcW w:w="537" w:type="dxa"/>
            <w:vAlign w:val="center"/>
            <w:hideMark/>
          </w:tcPr>
          <w:p w14:paraId="5D6E5E76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6</w:t>
            </w:r>
          </w:p>
        </w:tc>
        <w:tc>
          <w:tcPr>
            <w:tcW w:w="5909" w:type="dxa"/>
            <w:vAlign w:val="center"/>
            <w:hideMark/>
          </w:tcPr>
          <w:p w14:paraId="6E2AC21C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执行失败、超时或设备故障，等待故障排除和复位</w:t>
            </w:r>
          </w:p>
        </w:tc>
      </w:tr>
      <w:tr w:rsidR="00485E1E" w:rsidRPr="00485E1E" w14:paraId="183B096F" w14:textId="77777777" w:rsidTr="00485E1E">
        <w:trPr>
          <w:tblCellSpacing w:w="15" w:type="dxa"/>
        </w:trPr>
        <w:tc>
          <w:tcPr>
            <w:tcW w:w="2410" w:type="dxa"/>
            <w:vAlign w:val="center"/>
            <w:hideMark/>
          </w:tcPr>
          <w:p w14:paraId="4B9B7BBE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EMERGENCY_STOP</w:t>
            </w:r>
          </w:p>
        </w:tc>
        <w:tc>
          <w:tcPr>
            <w:tcW w:w="537" w:type="dxa"/>
            <w:vAlign w:val="center"/>
            <w:hideMark/>
          </w:tcPr>
          <w:p w14:paraId="26E71199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7</w:t>
            </w:r>
          </w:p>
        </w:tc>
        <w:tc>
          <w:tcPr>
            <w:tcW w:w="5909" w:type="dxa"/>
            <w:vAlign w:val="center"/>
            <w:hideMark/>
          </w:tcPr>
          <w:p w14:paraId="099AF1CD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急停锁存，本状态机实例没有退出路径</w:t>
            </w:r>
          </w:p>
        </w:tc>
      </w:tr>
    </w:tbl>
    <w:p w14:paraId="0C3FB7C5" w14:textId="594D16C3" w:rsidR="00485E1E" w:rsidRPr="00485E1E" w:rsidRDefault="00485E1E">
      <w:pPr>
        <w:rPr>
          <w:lang w:eastAsia="zh-CN"/>
        </w:rPr>
      </w:pPr>
      <w:r w:rsidRPr="00485E1E">
        <w:rPr>
          <w:lang w:eastAsia="zh-CN"/>
        </w:rPr>
        <w:t>其中</w:t>
      </w:r>
      <w:r w:rsidRPr="00485E1E">
        <w:rPr>
          <w:lang w:eastAsia="zh-CN"/>
        </w:rPr>
        <w:t xml:space="preserve"> INITIALIZING</w:t>
      </w:r>
      <w:r w:rsidRPr="00485E1E">
        <w:rPr>
          <w:lang w:eastAsia="zh-CN"/>
        </w:rPr>
        <w:t>、</w:t>
      </w:r>
      <w:r w:rsidRPr="00485E1E">
        <w:rPr>
          <w:lang w:eastAsia="zh-CN"/>
        </w:rPr>
        <w:t>HOMING</w:t>
      </w:r>
      <w:r w:rsidRPr="00485E1E">
        <w:rPr>
          <w:lang w:eastAsia="zh-CN"/>
        </w:rPr>
        <w:t>、</w:t>
      </w:r>
      <w:r w:rsidRPr="00485E1E">
        <w:rPr>
          <w:lang w:eastAsia="zh-CN"/>
        </w:rPr>
        <w:t>GRASPING</w:t>
      </w:r>
      <w:r w:rsidRPr="00485E1E">
        <w:rPr>
          <w:lang w:eastAsia="zh-CN"/>
        </w:rPr>
        <w:t>、</w:t>
      </w:r>
      <w:r w:rsidRPr="00485E1E">
        <w:rPr>
          <w:lang w:eastAsia="zh-CN"/>
        </w:rPr>
        <w:t xml:space="preserve">RELEASING </w:t>
      </w:r>
      <w:r w:rsidRPr="00485E1E">
        <w:rPr>
          <w:lang w:eastAsia="zh-CN"/>
        </w:rPr>
        <w:t>是耗时任务的过渡状态。</w:t>
      </w:r>
    </w:p>
    <w:p w14:paraId="6CCC54E2" w14:textId="77777777" w:rsidR="00485E1E" w:rsidRDefault="00485E1E">
      <w:pPr>
        <w:rPr>
          <w:lang w:eastAsia="zh-CN"/>
        </w:rPr>
      </w:pPr>
    </w:p>
    <w:p w14:paraId="26F6C69E" w14:textId="6F084EF8" w:rsidR="00485E1E" w:rsidRDefault="00485E1E">
      <w:pPr>
        <w:rPr>
          <w:lang w:eastAsia="zh-CN"/>
        </w:rPr>
      </w:pPr>
      <w:r w:rsidRPr="00485E1E">
        <w:rPr>
          <w:lang w:eastAsia="zh-CN"/>
        </w:rPr>
        <w:t>对外只有六个业务操作</w:t>
      </w:r>
      <w:r>
        <w:rPr>
          <w:rFonts w:hint="eastAsia"/>
          <w:lang w:eastAsia="zh-CN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138"/>
        <w:gridCol w:w="4820"/>
      </w:tblGrid>
      <w:tr w:rsidR="00485E1E" w:rsidRPr="00485E1E" w14:paraId="1D969C60" w14:textId="77777777" w:rsidTr="00485E1E">
        <w:trPr>
          <w:tblHeader/>
          <w:tblCellSpacing w:w="15" w:type="dxa"/>
        </w:trPr>
        <w:tc>
          <w:tcPr>
            <w:tcW w:w="1973" w:type="dxa"/>
            <w:vAlign w:val="center"/>
            <w:hideMark/>
          </w:tcPr>
          <w:p w14:paraId="045D8414" w14:textId="77777777" w:rsidR="00485E1E" w:rsidRPr="00485E1E" w:rsidRDefault="00485E1E" w:rsidP="00485E1E">
            <w:pPr>
              <w:jc w:val="center"/>
              <w:rPr>
                <w:b/>
                <w:bCs/>
                <w:lang w:eastAsia="zh-CN"/>
              </w:rPr>
            </w:pPr>
            <w:r w:rsidRPr="00485E1E">
              <w:rPr>
                <w:b/>
                <w:bCs/>
                <w:lang w:eastAsia="zh-CN"/>
              </w:rPr>
              <w:t>外部事件</w:t>
            </w:r>
          </w:p>
        </w:tc>
        <w:tc>
          <w:tcPr>
            <w:tcW w:w="2108" w:type="dxa"/>
            <w:vAlign w:val="center"/>
            <w:hideMark/>
          </w:tcPr>
          <w:p w14:paraId="12A09357" w14:textId="77777777" w:rsidR="00485E1E" w:rsidRPr="00485E1E" w:rsidRDefault="00485E1E" w:rsidP="00485E1E">
            <w:pPr>
              <w:jc w:val="center"/>
              <w:rPr>
                <w:b/>
                <w:bCs/>
                <w:lang w:eastAsia="zh-CN"/>
              </w:rPr>
            </w:pPr>
            <w:r w:rsidRPr="00485E1E">
              <w:rPr>
                <w:b/>
                <w:bCs/>
                <w:lang w:eastAsia="zh-CN"/>
              </w:rPr>
              <w:t>对应</w:t>
            </w:r>
            <w:r w:rsidRPr="00485E1E">
              <w:rPr>
                <w:b/>
                <w:bCs/>
                <w:lang w:eastAsia="zh-CN"/>
              </w:rPr>
              <w:t xml:space="preserve"> API</w:t>
            </w:r>
          </w:p>
        </w:tc>
        <w:tc>
          <w:tcPr>
            <w:tcW w:w="4775" w:type="dxa"/>
            <w:vAlign w:val="center"/>
            <w:hideMark/>
          </w:tcPr>
          <w:p w14:paraId="35411A31" w14:textId="77777777" w:rsidR="00485E1E" w:rsidRPr="00485E1E" w:rsidRDefault="00485E1E" w:rsidP="00485E1E">
            <w:pPr>
              <w:rPr>
                <w:b/>
                <w:bCs/>
                <w:lang w:eastAsia="zh-CN"/>
              </w:rPr>
            </w:pPr>
            <w:r w:rsidRPr="00485E1E">
              <w:rPr>
                <w:b/>
                <w:bCs/>
                <w:lang w:eastAsia="zh-CN"/>
              </w:rPr>
              <w:t>用途</w:t>
            </w:r>
          </w:p>
        </w:tc>
      </w:tr>
      <w:tr w:rsidR="00485E1E" w:rsidRPr="00485E1E" w14:paraId="07B548CD" w14:textId="77777777" w:rsidTr="00485E1E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35F9C8CC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ENTER_STANDBY</w:t>
            </w:r>
          </w:p>
        </w:tc>
        <w:tc>
          <w:tcPr>
            <w:tcW w:w="2108" w:type="dxa"/>
            <w:vAlign w:val="center"/>
            <w:hideMark/>
          </w:tcPr>
          <w:p w14:paraId="4A98FD3F" w14:textId="77777777" w:rsidR="00485E1E" w:rsidRPr="00485E1E" w:rsidRDefault="00485E1E" w:rsidP="00485E1E">
            <w:pPr>
              <w:jc w:val="center"/>
              <w:rPr>
                <w:lang w:eastAsia="zh-CN"/>
              </w:rPr>
            </w:pPr>
            <w:proofErr w:type="spellStart"/>
            <w:proofErr w:type="gramStart"/>
            <w:r w:rsidRPr="00485E1E">
              <w:rPr>
                <w:lang w:eastAsia="zh-CN"/>
              </w:rPr>
              <w:t>EnterStandby</w:t>
            </w:r>
            <w:proofErr w:type="spellEnd"/>
            <w:r w:rsidRPr="00485E1E">
              <w:rPr>
                <w:lang w:eastAsia="zh-CN"/>
              </w:rPr>
              <w:t>(</w:t>
            </w:r>
            <w:proofErr w:type="gramEnd"/>
            <w:r w:rsidRPr="00485E1E">
              <w:rPr>
                <w:lang w:eastAsia="zh-CN"/>
              </w:rPr>
              <w:t>)</w:t>
            </w:r>
          </w:p>
        </w:tc>
        <w:tc>
          <w:tcPr>
            <w:tcW w:w="4775" w:type="dxa"/>
            <w:vAlign w:val="center"/>
            <w:hideMark/>
          </w:tcPr>
          <w:p w14:paraId="6A382A22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回到待机；具体路径由当前状态决定</w:t>
            </w:r>
          </w:p>
        </w:tc>
      </w:tr>
      <w:tr w:rsidR="00485E1E" w:rsidRPr="00485E1E" w14:paraId="28AAFC2D" w14:textId="77777777" w:rsidTr="00485E1E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50B689E8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GRASP_WHEEL</w:t>
            </w:r>
          </w:p>
        </w:tc>
        <w:tc>
          <w:tcPr>
            <w:tcW w:w="2108" w:type="dxa"/>
            <w:vAlign w:val="center"/>
            <w:hideMark/>
          </w:tcPr>
          <w:p w14:paraId="05D57448" w14:textId="77777777" w:rsidR="00485E1E" w:rsidRPr="00485E1E" w:rsidRDefault="00485E1E" w:rsidP="00485E1E">
            <w:pPr>
              <w:jc w:val="center"/>
              <w:rPr>
                <w:lang w:eastAsia="zh-CN"/>
              </w:rPr>
            </w:pPr>
            <w:proofErr w:type="spellStart"/>
            <w:proofErr w:type="gramStart"/>
            <w:r w:rsidRPr="00485E1E">
              <w:rPr>
                <w:lang w:eastAsia="zh-CN"/>
              </w:rPr>
              <w:t>GraspWheel</w:t>
            </w:r>
            <w:proofErr w:type="spellEnd"/>
            <w:r w:rsidRPr="00485E1E">
              <w:rPr>
                <w:lang w:eastAsia="zh-CN"/>
              </w:rPr>
              <w:t>(</w:t>
            </w:r>
            <w:proofErr w:type="gramEnd"/>
            <w:r w:rsidRPr="00485E1E">
              <w:rPr>
                <w:lang w:eastAsia="zh-CN"/>
              </w:rPr>
              <w:t>)</w:t>
            </w:r>
          </w:p>
        </w:tc>
        <w:tc>
          <w:tcPr>
            <w:tcW w:w="4775" w:type="dxa"/>
            <w:vAlign w:val="center"/>
            <w:hideMark/>
          </w:tcPr>
          <w:p w14:paraId="68DAB051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接近并抓握方向盘</w:t>
            </w:r>
          </w:p>
        </w:tc>
      </w:tr>
      <w:tr w:rsidR="00485E1E" w:rsidRPr="00485E1E" w14:paraId="6ADDC9A4" w14:textId="77777777" w:rsidTr="00485E1E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429921A4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START_CONTROL</w:t>
            </w:r>
          </w:p>
        </w:tc>
        <w:tc>
          <w:tcPr>
            <w:tcW w:w="2108" w:type="dxa"/>
            <w:vAlign w:val="center"/>
            <w:hideMark/>
          </w:tcPr>
          <w:p w14:paraId="07AC5B83" w14:textId="77777777" w:rsidR="00485E1E" w:rsidRPr="00485E1E" w:rsidRDefault="00485E1E" w:rsidP="00485E1E">
            <w:pPr>
              <w:jc w:val="center"/>
              <w:rPr>
                <w:lang w:eastAsia="zh-CN"/>
              </w:rPr>
            </w:pPr>
            <w:proofErr w:type="spellStart"/>
            <w:proofErr w:type="gramStart"/>
            <w:r w:rsidRPr="00485E1E">
              <w:rPr>
                <w:lang w:eastAsia="zh-CN"/>
              </w:rPr>
              <w:t>StartControl</w:t>
            </w:r>
            <w:proofErr w:type="spellEnd"/>
            <w:r w:rsidRPr="00485E1E">
              <w:rPr>
                <w:lang w:eastAsia="zh-CN"/>
              </w:rPr>
              <w:t>(</w:t>
            </w:r>
            <w:proofErr w:type="gramEnd"/>
            <w:r w:rsidRPr="00485E1E">
              <w:rPr>
                <w:lang w:eastAsia="zh-CN"/>
              </w:rPr>
              <w:t>)</w:t>
            </w:r>
          </w:p>
        </w:tc>
        <w:tc>
          <w:tcPr>
            <w:tcW w:w="4775" w:type="dxa"/>
            <w:vAlign w:val="center"/>
            <w:hideMark/>
          </w:tcPr>
          <w:p w14:paraId="7A3F5647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开始接受主动操控目标</w:t>
            </w:r>
          </w:p>
        </w:tc>
      </w:tr>
      <w:tr w:rsidR="00485E1E" w:rsidRPr="00485E1E" w14:paraId="57750841" w14:textId="77777777" w:rsidTr="00485E1E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598D8F7D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EXIT_CONTROL</w:t>
            </w:r>
          </w:p>
        </w:tc>
        <w:tc>
          <w:tcPr>
            <w:tcW w:w="2108" w:type="dxa"/>
            <w:vAlign w:val="center"/>
            <w:hideMark/>
          </w:tcPr>
          <w:p w14:paraId="26C69271" w14:textId="77777777" w:rsidR="00485E1E" w:rsidRPr="00485E1E" w:rsidRDefault="00485E1E" w:rsidP="00485E1E">
            <w:pPr>
              <w:jc w:val="center"/>
              <w:rPr>
                <w:lang w:eastAsia="zh-CN"/>
              </w:rPr>
            </w:pPr>
            <w:proofErr w:type="spellStart"/>
            <w:proofErr w:type="gramStart"/>
            <w:r w:rsidRPr="00485E1E">
              <w:rPr>
                <w:lang w:eastAsia="zh-CN"/>
              </w:rPr>
              <w:t>ExitControl</w:t>
            </w:r>
            <w:proofErr w:type="spellEnd"/>
            <w:r w:rsidRPr="00485E1E">
              <w:rPr>
                <w:lang w:eastAsia="zh-CN"/>
              </w:rPr>
              <w:t>(</w:t>
            </w:r>
            <w:proofErr w:type="gramEnd"/>
            <w:r w:rsidRPr="00485E1E">
              <w:rPr>
                <w:lang w:eastAsia="zh-CN"/>
              </w:rPr>
              <w:t>)</w:t>
            </w:r>
          </w:p>
        </w:tc>
        <w:tc>
          <w:tcPr>
            <w:tcW w:w="4775" w:type="dxa"/>
            <w:vAlign w:val="center"/>
            <w:hideMark/>
          </w:tcPr>
          <w:p w14:paraId="2AECBF56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退出主动操控，切回</w:t>
            </w:r>
            <w:r w:rsidRPr="00485E1E">
              <w:rPr>
                <w:lang w:eastAsia="zh-CN"/>
              </w:rPr>
              <w:t xml:space="preserve"> FOLLOWING</w:t>
            </w:r>
          </w:p>
        </w:tc>
      </w:tr>
      <w:tr w:rsidR="00485E1E" w:rsidRPr="00485E1E" w14:paraId="70306B80" w14:textId="77777777" w:rsidTr="00485E1E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3FCA806D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LEAVE_WHEEL</w:t>
            </w:r>
          </w:p>
        </w:tc>
        <w:tc>
          <w:tcPr>
            <w:tcW w:w="2108" w:type="dxa"/>
            <w:vAlign w:val="center"/>
            <w:hideMark/>
          </w:tcPr>
          <w:p w14:paraId="56ADB521" w14:textId="77777777" w:rsidR="00485E1E" w:rsidRPr="00485E1E" w:rsidRDefault="00485E1E" w:rsidP="00485E1E">
            <w:pPr>
              <w:jc w:val="center"/>
              <w:rPr>
                <w:lang w:eastAsia="zh-CN"/>
              </w:rPr>
            </w:pPr>
            <w:proofErr w:type="spellStart"/>
            <w:proofErr w:type="gramStart"/>
            <w:r w:rsidRPr="00485E1E">
              <w:rPr>
                <w:lang w:eastAsia="zh-CN"/>
              </w:rPr>
              <w:t>LeaveWheel</w:t>
            </w:r>
            <w:proofErr w:type="spellEnd"/>
            <w:r w:rsidRPr="00485E1E">
              <w:rPr>
                <w:lang w:eastAsia="zh-CN"/>
              </w:rPr>
              <w:t>(</w:t>
            </w:r>
            <w:proofErr w:type="gramEnd"/>
            <w:r w:rsidRPr="00485E1E">
              <w:rPr>
                <w:lang w:eastAsia="zh-CN"/>
              </w:rPr>
              <w:t>)</w:t>
            </w:r>
          </w:p>
        </w:tc>
        <w:tc>
          <w:tcPr>
            <w:tcW w:w="4775" w:type="dxa"/>
            <w:vAlign w:val="center"/>
            <w:hideMark/>
          </w:tcPr>
          <w:p w14:paraId="610AA387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松手、撤离、回</w:t>
            </w:r>
            <w:r w:rsidRPr="00485E1E">
              <w:rPr>
                <w:lang w:eastAsia="zh-CN"/>
              </w:rPr>
              <w:t xml:space="preserve"> home</w:t>
            </w:r>
          </w:p>
        </w:tc>
      </w:tr>
      <w:tr w:rsidR="00485E1E" w:rsidRPr="00485E1E" w14:paraId="30AD35EC" w14:textId="77777777" w:rsidTr="00485E1E">
        <w:trPr>
          <w:tblCellSpacing w:w="15" w:type="dxa"/>
        </w:trPr>
        <w:tc>
          <w:tcPr>
            <w:tcW w:w="1973" w:type="dxa"/>
            <w:vAlign w:val="center"/>
            <w:hideMark/>
          </w:tcPr>
          <w:p w14:paraId="0C98F834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RESET_ERROR</w:t>
            </w:r>
          </w:p>
        </w:tc>
        <w:tc>
          <w:tcPr>
            <w:tcW w:w="2108" w:type="dxa"/>
            <w:vAlign w:val="center"/>
            <w:hideMark/>
          </w:tcPr>
          <w:p w14:paraId="6376892D" w14:textId="77777777" w:rsidR="00485E1E" w:rsidRPr="00485E1E" w:rsidRDefault="00485E1E" w:rsidP="00485E1E">
            <w:pPr>
              <w:jc w:val="center"/>
              <w:rPr>
                <w:lang w:eastAsia="zh-CN"/>
              </w:rPr>
            </w:pPr>
            <w:proofErr w:type="spellStart"/>
            <w:proofErr w:type="gramStart"/>
            <w:r w:rsidRPr="00485E1E">
              <w:rPr>
                <w:lang w:eastAsia="zh-CN"/>
              </w:rPr>
              <w:t>ResetError</w:t>
            </w:r>
            <w:proofErr w:type="spellEnd"/>
            <w:r w:rsidRPr="00485E1E">
              <w:rPr>
                <w:lang w:eastAsia="zh-CN"/>
              </w:rPr>
              <w:t>(</w:t>
            </w:r>
            <w:proofErr w:type="gramEnd"/>
            <w:r w:rsidRPr="00485E1E">
              <w:rPr>
                <w:lang w:eastAsia="zh-CN"/>
              </w:rPr>
              <w:t>)</w:t>
            </w:r>
          </w:p>
        </w:tc>
        <w:tc>
          <w:tcPr>
            <w:tcW w:w="4775" w:type="dxa"/>
            <w:vAlign w:val="center"/>
            <w:hideMark/>
          </w:tcPr>
          <w:p w14:paraId="55797C95" w14:textId="77777777" w:rsidR="00485E1E" w:rsidRPr="00485E1E" w:rsidRDefault="00485E1E" w:rsidP="00485E1E">
            <w:pPr>
              <w:rPr>
                <w:lang w:eastAsia="zh-CN"/>
              </w:rPr>
            </w:pPr>
            <w:r w:rsidRPr="00485E1E">
              <w:rPr>
                <w:lang w:eastAsia="zh-CN"/>
              </w:rPr>
              <w:t>故障排除后，从</w:t>
            </w:r>
            <w:r w:rsidRPr="00485E1E">
              <w:rPr>
                <w:lang w:eastAsia="zh-CN"/>
              </w:rPr>
              <w:t xml:space="preserve"> ERROR </w:t>
            </w:r>
            <w:r w:rsidRPr="00485E1E">
              <w:rPr>
                <w:lang w:eastAsia="zh-CN"/>
              </w:rPr>
              <w:t>转入</w:t>
            </w:r>
            <w:r w:rsidRPr="00485E1E">
              <w:rPr>
                <w:lang w:eastAsia="zh-CN"/>
              </w:rPr>
              <w:t xml:space="preserve"> SAFE</w:t>
            </w:r>
          </w:p>
        </w:tc>
      </w:tr>
    </w:tbl>
    <w:p w14:paraId="6D6F8EF6" w14:textId="77777777" w:rsidR="00485E1E" w:rsidRDefault="00485E1E">
      <w:pPr>
        <w:rPr>
          <w:lang w:eastAsia="zh-CN"/>
        </w:rPr>
      </w:pPr>
    </w:p>
    <w:p w14:paraId="519948C5" w14:textId="5AA01CF4" w:rsidR="008C7C05" w:rsidRDefault="008C7C05">
      <w:pPr>
        <w:rPr>
          <w:lang w:eastAsia="zh-CN"/>
        </w:rPr>
      </w:pPr>
      <w:r>
        <w:rPr>
          <w:rFonts w:hint="eastAsia"/>
          <w:lang w:eastAsia="zh-CN"/>
        </w:rPr>
        <w:t>内部有五类事件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6663"/>
      </w:tblGrid>
      <w:tr w:rsidR="008C7C05" w:rsidRPr="008C7C05" w14:paraId="019A050F" w14:textId="77777777" w:rsidTr="008C7C05">
        <w:trPr>
          <w:tblHeader/>
          <w:tblCellSpacing w:w="15" w:type="dxa"/>
        </w:trPr>
        <w:tc>
          <w:tcPr>
            <w:tcW w:w="2268" w:type="dxa"/>
            <w:vAlign w:val="center"/>
            <w:hideMark/>
          </w:tcPr>
          <w:p w14:paraId="252FEC44" w14:textId="77777777" w:rsidR="008C7C05" w:rsidRPr="008C7C05" w:rsidRDefault="008C7C05" w:rsidP="008C7C05">
            <w:pPr>
              <w:rPr>
                <w:b/>
                <w:bCs/>
                <w:lang w:eastAsia="zh-CN"/>
              </w:rPr>
            </w:pPr>
            <w:r w:rsidRPr="008C7C05">
              <w:rPr>
                <w:b/>
                <w:bCs/>
                <w:lang w:eastAsia="zh-CN"/>
              </w:rPr>
              <w:t>内部事件</w:t>
            </w:r>
          </w:p>
        </w:tc>
        <w:tc>
          <w:tcPr>
            <w:tcW w:w="6618" w:type="dxa"/>
            <w:vAlign w:val="center"/>
            <w:hideMark/>
          </w:tcPr>
          <w:p w14:paraId="3A87AA38" w14:textId="77777777" w:rsidR="008C7C05" w:rsidRPr="008C7C05" w:rsidRDefault="008C7C05" w:rsidP="008C7C05">
            <w:pPr>
              <w:rPr>
                <w:b/>
                <w:bCs/>
                <w:lang w:eastAsia="zh-CN"/>
              </w:rPr>
            </w:pPr>
            <w:r w:rsidRPr="008C7C05">
              <w:rPr>
                <w:b/>
                <w:bCs/>
                <w:lang w:eastAsia="zh-CN"/>
              </w:rPr>
              <w:t>触发来源</w:t>
            </w:r>
          </w:p>
        </w:tc>
      </w:tr>
      <w:tr w:rsidR="008C7C05" w:rsidRPr="008C7C05" w14:paraId="5F715D33" w14:textId="77777777" w:rsidTr="008C7C05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0CC0B458" w14:textId="77777777" w:rsidR="008C7C05" w:rsidRPr="008C7C05" w:rsidRDefault="008C7C05" w:rsidP="008C7C05">
            <w:pPr>
              <w:rPr>
                <w:lang w:eastAsia="zh-CN"/>
              </w:rPr>
            </w:pPr>
            <w:r w:rsidRPr="008C7C05">
              <w:rPr>
                <w:lang w:eastAsia="zh-CN"/>
              </w:rPr>
              <w:t>Boot</w:t>
            </w:r>
          </w:p>
        </w:tc>
        <w:tc>
          <w:tcPr>
            <w:tcW w:w="6618" w:type="dxa"/>
            <w:vAlign w:val="center"/>
            <w:hideMark/>
          </w:tcPr>
          <w:p w14:paraId="57D347AB" w14:textId="77777777" w:rsidR="008C7C05" w:rsidRPr="008C7C05" w:rsidRDefault="008C7C05" w:rsidP="008C7C05">
            <w:pPr>
              <w:rPr>
                <w:lang w:eastAsia="zh-CN"/>
              </w:rPr>
            </w:pPr>
            <w:r w:rsidRPr="008C7C05">
              <w:rPr>
                <w:lang w:eastAsia="zh-CN"/>
              </w:rPr>
              <w:t>启动流程自动发出</w:t>
            </w:r>
          </w:p>
        </w:tc>
      </w:tr>
      <w:tr w:rsidR="008C7C05" w:rsidRPr="008C7C05" w14:paraId="321852F2" w14:textId="77777777" w:rsidTr="008C7C05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1B11493E" w14:textId="77777777" w:rsidR="008C7C05" w:rsidRPr="008C7C05" w:rsidRDefault="008C7C05" w:rsidP="008C7C05">
            <w:pPr>
              <w:rPr>
                <w:lang w:eastAsia="zh-CN"/>
              </w:rPr>
            </w:pPr>
            <w:r w:rsidRPr="008C7C05">
              <w:rPr>
                <w:lang w:eastAsia="zh-CN"/>
              </w:rPr>
              <w:t>Done{generation}</w:t>
            </w:r>
          </w:p>
        </w:tc>
        <w:tc>
          <w:tcPr>
            <w:tcW w:w="6618" w:type="dxa"/>
            <w:vAlign w:val="center"/>
            <w:hideMark/>
          </w:tcPr>
          <w:p w14:paraId="01338F97" w14:textId="77777777" w:rsidR="008C7C05" w:rsidRPr="008C7C05" w:rsidRDefault="008C7C05" w:rsidP="008C7C05">
            <w:pPr>
              <w:rPr>
                <w:lang w:eastAsia="zh-CN"/>
              </w:rPr>
            </w:pPr>
            <w:r w:rsidRPr="008C7C05">
              <w:rPr>
                <w:lang w:eastAsia="zh-CN"/>
              </w:rPr>
              <w:t>当前异步任务完成</w:t>
            </w:r>
          </w:p>
        </w:tc>
      </w:tr>
      <w:tr w:rsidR="008C7C05" w:rsidRPr="008C7C05" w14:paraId="105DD3CE" w14:textId="77777777" w:rsidTr="008C7C05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6A32E581" w14:textId="77777777" w:rsidR="008C7C05" w:rsidRPr="008C7C05" w:rsidRDefault="008C7C05" w:rsidP="008C7C05">
            <w:pPr>
              <w:rPr>
                <w:lang w:eastAsia="zh-CN"/>
              </w:rPr>
            </w:pPr>
            <w:r w:rsidRPr="008C7C05">
              <w:rPr>
                <w:lang w:eastAsia="zh-CN"/>
              </w:rPr>
              <w:t>Fault</w:t>
            </w:r>
          </w:p>
        </w:tc>
        <w:tc>
          <w:tcPr>
            <w:tcW w:w="6618" w:type="dxa"/>
            <w:vAlign w:val="center"/>
            <w:hideMark/>
          </w:tcPr>
          <w:p w14:paraId="3D9B782B" w14:textId="77777777" w:rsidR="008C7C05" w:rsidRPr="008C7C05" w:rsidRDefault="008C7C05" w:rsidP="008C7C05">
            <w:pPr>
              <w:rPr>
                <w:lang w:eastAsia="zh-CN"/>
              </w:rPr>
            </w:pPr>
            <w:r w:rsidRPr="008C7C05">
              <w:rPr>
                <w:lang w:eastAsia="zh-CN"/>
              </w:rPr>
              <w:t>任务失败、提交失败、超时、设备阻断故障等</w:t>
            </w:r>
          </w:p>
        </w:tc>
      </w:tr>
      <w:tr w:rsidR="008C7C05" w:rsidRPr="008C7C05" w14:paraId="52AB6287" w14:textId="77777777" w:rsidTr="008C7C05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7A933291" w14:textId="77777777" w:rsidR="008C7C05" w:rsidRPr="008C7C05" w:rsidRDefault="008C7C05" w:rsidP="008C7C05">
            <w:pPr>
              <w:rPr>
                <w:lang w:eastAsia="zh-CN"/>
              </w:rPr>
            </w:pPr>
            <w:proofErr w:type="spellStart"/>
            <w:r w:rsidRPr="008C7C05">
              <w:rPr>
                <w:lang w:eastAsia="zh-CN"/>
              </w:rPr>
              <w:t>SafetyLost</w:t>
            </w:r>
            <w:proofErr w:type="spellEnd"/>
          </w:p>
        </w:tc>
        <w:tc>
          <w:tcPr>
            <w:tcW w:w="6618" w:type="dxa"/>
            <w:vAlign w:val="center"/>
            <w:hideMark/>
          </w:tcPr>
          <w:p w14:paraId="7C07CF5F" w14:textId="77777777" w:rsidR="008C7C05" w:rsidRPr="008C7C05" w:rsidRDefault="008C7C05" w:rsidP="008C7C05">
            <w:pPr>
              <w:rPr>
                <w:lang w:eastAsia="zh-CN"/>
              </w:rPr>
            </w:pPr>
            <w:r w:rsidRPr="008C7C05">
              <w:rPr>
                <w:lang w:eastAsia="zh-CN"/>
              </w:rPr>
              <w:t>当前模式需要的资源、授权或输入失效</w:t>
            </w:r>
          </w:p>
        </w:tc>
      </w:tr>
      <w:tr w:rsidR="008C7C05" w:rsidRPr="008C7C05" w14:paraId="3471A861" w14:textId="77777777" w:rsidTr="008C7C05">
        <w:trPr>
          <w:tblCellSpacing w:w="15" w:type="dxa"/>
        </w:trPr>
        <w:tc>
          <w:tcPr>
            <w:tcW w:w="2268" w:type="dxa"/>
            <w:vAlign w:val="center"/>
            <w:hideMark/>
          </w:tcPr>
          <w:p w14:paraId="13EFA7FE" w14:textId="77777777" w:rsidR="008C7C05" w:rsidRPr="008C7C05" w:rsidRDefault="008C7C05" w:rsidP="008C7C05">
            <w:pPr>
              <w:rPr>
                <w:lang w:eastAsia="zh-CN"/>
              </w:rPr>
            </w:pPr>
            <w:r w:rsidRPr="008C7C05">
              <w:rPr>
                <w:lang w:eastAsia="zh-CN"/>
              </w:rPr>
              <w:t>Emergency</w:t>
            </w:r>
          </w:p>
        </w:tc>
        <w:tc>
          <w:tcPr>
            <w:tcW w:w="6618" w:type="dxa"/>
            <w:vAlign w:val="center"/>
            <w:hideMark/>
          </w:tcPr>
          <w:p w14:paraId="6C0C71AB" w14:textId="280D78DF" w:rsidR="008C7C05" w:rsidRPr="008C7C05" w:rsidRDefault="00323DA6" w:rsidP="008C7C0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紧急脱离机构触发</w:t>
            </w:r>
          </w:p>
        </w:tc>
      </w:tr>
    </w:tbl>
    <w:p w14:paraId="12111FC8" w14:textId="77777777" w:rsidR="008C7C05" w:rsidRDefault="008C7C05">
      <w:pPr>
        <w:rPr>
          <w:lang w:eastAsia="zh-CN"/>
        </w:rPr>
      </w:pPr>
    </w:p>
    <w:p w14:paraId="2BB07F70" w14:textId="77777777" w:rsidR="00D36A16" w:rsidRPr="008C7C05" w:rsidRDefault="00D36A16">
      <w:pPr>
        <w:rPr>
          <w:lang w:eastAsia="zh-CN"/>
        </w:rPr>
      </w:pPr>
    </w:p>
    <w:p w14:paraId="7829E072" w14:textId="405E7C5D" w:rsidR="006F3424" w:rsidRDefault="006F3424" w:rsidP="006F3424">
      <w:pPr>
        <w:spacing w:line="240" w:lineRule="auto"/>
        <w:rPr>
          <w:lang w:eastAsia="zh-CN"/>
        </w:rPr>
      </w:pPr>
      <w:r w:rsidRPr="006F3424">
        <w:rPr>
          <w:noProof/>
          <w:lang w:eastAsia="zh-CN"/>
        </w:rPr>
        <w:drawing>
          <wp:inline distT="0" distB="0" distL="0" distR="0" wp14:anchorId="03D5E537" wp14:editId="190A96AC">
            <wp:extent cx="5760720" cy="5295265"/>
            <wp:effectExtent l="0" t="0" r="0" b="635"/>
            <wp:docPr id="1064714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14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8533" w14:textId="01F2B838" w:rsidR="00D4192C" w:rsidRDefault="00D4192C">
      <w:pPr>
        <w:spacing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5791E2C8" w14:textId="73EFFAEC" w:rsidR="00D4192C" w:rsidRDefault="00D4192C" w:rsidP="00D4192C">
      <w:pPr>
        <w:pStyle w:val="1"/>
        <w:spacing w:before="240" w:after="24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3</w:t>
      </w:r>
      <w:proofErr w:type="gramStart"/>
      <w:r>
        <w:rPr>
          <w:rFonts w:eastAsia="宋体" w:hint="eastAsia"/>
          <w:lang w:eastAsia="zh-CN"/>
        </w:rPr>
        <w:t xml:space="preserve">. </w:t>
      </w:r>
      <w:r>
        <w:rPr>
          <w:rFonts w:eastAsia="宋体" w:hint="eastAsia"/>
          <w:lang w:eastAsia="zh-CN"/>
        </w:rPr>
        <w:t>故障</w:t>
      </w:r>
      <w:proofErr w:type="gramEnd"/>
      <w:r>
        <w:rPr>
          <w:rFonts w:eastAsia="宋体" w:hint="eastAsia"/>
          <w:lang w:eastAsia="zh-CN"/>
        </w:rPr>
        <w:t>编码</w:t>
      </w:r>
    </w:p>
    <w:p w14:paraId="55F8CB71" w14:textId="5DB4937D" w:rsidR="002C1A71" w:rsidRDefault="002C1A71" w:rsidP="002C1A71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）编码规则</w:t>
      </w:r>
    </w:p>
    <w:p w14:paraId="58B15F2C" w14:textId="79A1F9CB" w:rsidR="00E9793E" w:rsidRDefault="00E9793E" w:rsidP="00E9793E">
      <w:pPr>
        <w:ind w:firstLineChars="200" w:firstLine="460"/>
        <w:rPr>
          <w:lang w:eastAsia="zh-CN"/>
        </w:rPr>
      </w:pPr>
      <w:r w:rsidRPr="00E9793E">
        <w:rPr>
          <w:lang w:eastAsia="zh-CN"/>
        </w:rPr>
        <w:t>故障码占</w:t>
      </w:r>
      <w:r w:rsidRPr="00E9793E">
        <w:rPr>
          <w:b/>
          <w:bCs/>
          <w:lang w:eastAsia="zh-CN"/>
        </w:rPr>
        <w:t>2</w:t>
      </w:r>
      <w:r w:rsidRPr="00E9793E">
        <w:rPr>
          <w:b/>
          <w:bCs/>
          <w:lang w:eastAsia="zh-CN"/>
        </w:rPr>
        <w:t>字节，按无符号</w:t>
      </w:r>
      <w:r w:rsidRPr="00E9793E">
        <w:rPr>
          <w:b/>
          <w:bCs/>
          <w:lang w:eastAsia="zh-CN"/>
        </w:rPr>
        <w:t>uint16</w:t>
      </w:r>
      <w:r w:rsidRPr="00E9793E">
        <w:rPr>
          <w:b/>
          <w:bCs/>
          <w:lang w:eastAsia="zh-CN"/>
        </w:rPr>
        <w:t>解析，低字节在前</w:t>
      </w:r>
      <w:r>
        <w:rPr>
          <w:rFonts w:hint="eastAsia"/>
          <w:b/>
          <w:bCs/>
          <w:lang w:eastAsia="zh-CN"/>
        </w:rPr>
        <w:t>（小端模式）</w:t>
      </w:r>
      <w:r w:rsidRPr="00E9793E">
        <w:rPr>
          <w:lang w:eastAsia="zh-CN"/>
        </w:rPr>
        <w:t>；有效故障码在十进制</w:t>
      </w:r>
      <w:r w:rsidRPr="00E9793E">
        <w:rPr>
          <w:b/>
          <w:bCs/>
          <w:lang w:eastAsia="zh-CN"/>
        </w:rPr>
        <w:t>1000</w:t>
      </w:r>
      <w:r w:rsidRPr="00E9793E">
        <w:rPr>
          <w:b/>
          <w:bCs/>
          <w:lang w:eastAsia="zh-CN"/>
        </w:rPr>
        <w:t>～</w:t>
      </w:r>
      <w:r w:rsidRPr="00E9793E">
        <w:rPr>
          <w:b/>
          <w:bCs/>
          <w:lang w:eastAsia="zh-CN"/>
        </w:rPr>
        <w:t>9999</w:t>
      </w:r>
      <w:r w:rsidRPr="00E9793E">
        <w:rPr>
          <w:lang w:eastAsia="zh-CN"/>
        </w:rPr>
        <w:t>范围内。编码形式为</w:t>
      </w:r>
      <w:r w:rsidRPr="00E9793E">
        <w:rPr>
          <w:lang w:eastAsia="zh-CN"/>
        </w:rPr>
        <w:t>CSNN</w:t>
      </w:r>
      <w:r w:rsidRPr="00E9793E">
        <w:rPr>
          <w:lang w:eastAsia="zh-CN"/>
        </w:rPr>
        <w:t>：千位表示故障所属类别，百位表示严重程度及恢复级别，后两位表示该类别内的具体故障。</w:t>
      </w:r>
    </w:p>
    <w:p w14:paraId="13BB025C" w14:textId="280C238B" w:rsidR="00E9793E" w:rsidRPr="00E9793E" w:rsidRDefault="00E9793E" w:rsidP="00E9793E">
      <w:pPr>
        <w:spacing w:line="320" w:lineRule="exact"/>
        <w:jc w:val="center"/>
        <w:rPr>
          <w:lang w:eastAsia="zh-CN"/>
        </w:rPr>
      </w:pPr>
      <w:r w:rsidRPr="00E9793E">
        <w:rPr>
          <w:lang w:eastAsia="zh-CN"/>
        </w:rPr>
        <w:t>故障码</w:t>
      </w:r>
      <w:r w:rsidRPr="00E9793E">
        <w:rPr>
          <w:lang w:eastAsia="zh-CN"/>
        </w:rPr>
        <w:t xml:space="preserve"> = </w:t>
      </w:r>
      <w:r w:rsidRPr="00E9793E">
        <w:rPr>
          <w:lang w:eastAsia="zh-CN"/>
        </w:rPr>
        <w:t>类别</w:t>
      </w:r>
      <w:r w:rsidRPr="00E9793E">
        <w:rPr>
          <w:lang w:eastAsia="zh-CN"/>
        </w:rPr>
        <w:t xml:space="preserve"> C </w:t>
      </w:r>
      <w:proofErr w:type="gramStart"/>
      <w:r w:rsidRPr="00E9793E">
        <w:rPr>
          <w:lang w:eastAsia="zh-CN"/>
        </w:rPr>
        <w:t xml:space="preserve">× 1000 </w:t>
      </w:r>
      <w:proofErr w:type="gramEnd"/>
      <w:r w:rsidRPr="00E9793E">
        <w:rPr>
          <w:lang w:eastAsia="zh-CN"/>
        </w:rPr>
        <w:t xml:space="preserve">+ </w:t>
      </w:r>
      <w:r w:rsidRPr="00E9793E">
        <w:rPr>
          <w:lang w:eastAsia="zh-CN"/>
        </w:rPr>
        <w:t>等级</w:t>
      </w:r>
      <w:r w:rsidRPr="00E9793E">
        <w:rPr>
          <w:lang w:eastAsia="zh-CN"/>
        </w:rPr>
        <w:t xml:space="preserve"> S </w:t>
      </w:r>
      <w:proofErr w:type="gramStart"/>
      <w:r w:rsidRPr="00E9793E">
        <w:rPr>
          <w:lang w:eastAsia="zh-CN"/>
        </w:rPr>
        <w:t xml:space="preserve">× 100 </w:t>
      </w:r>
      <w:proofErr w:type="gramEnd"/>
      <w:r w:rsidRPr="00E9793E">
        <w:rPr>
          <w:lang w:eastAsia="zh-CN"/>
        </w:rPr>
        <w:t xml:space="preserve">+ </w:t>
      </w:r>
      <w:r w:rsidRPr="00E9793E">
        <w:rPr>
          <w:lang w:eastAsia="zh-CN"/>
        </w:rPr>
        <w:t>故障编号</w:t>
      </w:r>
      <w:r w:rsidRPr="00E9793E">
        <w:rPr>
          <w:lang w:eastAsia="zh-CN"/>
        </w:rPr>
        <w:t xml:space="preserve"> NN</w:t>
      </w:r>
    </w:p>
    <w:p w14:paraId="6029978E" w14:textId="77777777" w:rsidR="00D4192C" w:rsidRDefault="00D4192C" w:rsidP="00D4192C">
      <w:pPr>
        <w:rPr>
          <w:lang w:eastAsia="zh-C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1832"/>
        <w:gridCol w:w="3969"/>
      </w:tblGrid>
      <w:tr w:rsidR="00E9793E" w14:paraId="43654535" w14:textId="77777777" w:rsidTr="00E9793E">
        <w:trPr>
          <w:jc w:val="center"/>
        </w:trPr>
        <w:tc>
          <w:tcPr>
            <w:tcW w:w="2988" w:type="dxa"/>
          </w:tcPr>
          <w:p w14:paraId="4DD6933B" w14:textId="3671D2B2" w:rsidR="00E9793E" w:rsidRPr="00E9793E" w:rsidRDefault="00E9793E" w:rsidP="00D4192C">
            <w:pPr>
              <w:rPr>
                <w:b/>
                <w:bCs/>
                <w:lang w:eastAsia="zh-CN"/>
              </w:rPr>
            </w:pPr>
            <w:r w:rsidRPr="00E9793E">
              <w:rPr>
                <w:rFonts w:hint="eastAsia"/>
                <w:b/>
                <w:bCs/>
                <w:lang w:eastAsia="zh-CN"/>
              </w:rPr>
              <w:t>段</w:t>
            </w:r>
          </w:p>
        </w:tc>
        <w:tc>
          <w:tcPr>
            <w:tcW w:w="1832" w:type="dxa"/>
          </w:tcPr>
          <w:p w14:paraId="3BDB107B" w14:textId="500A22B1" w:rsidR="00E9793E" w:rsidRPr="00E9793E" w:rsidRDefault="00E9793E" w:rsidP="00D4192C">
            <w:pPr>
              <w:rPr>
                <w:b/>
                <w:bCs/>
                <w:lang w:eastAsia="zh-CN"/>
              </w:rPr>
            </w:pPr>
            <w:r w:rsidRPr="00E9793E">
              <w:rPr>
                <w:rFonts w:hint="eastAsia"/>
                <w:b/>
                <w:bCs/>
                <w:lang w:eastAsia="zh-CN"/>
              </w:rPr>
              <w:t>取值</w:t>
            </w:r>
          </w:p>
        </w:tc>
        <w:tc>
          <w:tcPr>
            <w:tcW w:w="3969" w:type="dxa"/>
          </w:tcPr>
          <w:p w14:paraId="5E14148D" w14:textId="3B3F1AAC" w:rsidR="00E9793E" w:rsidRPr="00E9793E" w:rsidRDefault="00E9793E" w:rsidP="00D4192C">
            <w:pPr>
              <w:rPr>
                <w:b/>
                <w:bCs/>
                <w:lang w:eastAsia="zh-CN"/>
              </w:rPr>
            </w:pPr>
            <w:r w:rsidRPr="00E9793E">
              <w:rPr>
                <w:rFonts w:hint="eastAsia"/>
                <w:b/>
                <w:bCs/>
                <w:lang w:eastAsia="zh-CN"/>
              </w:rPr>
              <w:t>规则</w:t>
            </w:r>
          </w:p>
        </w:tc>
      </w:tr>
      <w:tr w:rsidR="00E9793E" w14:paraId="6BE13704" w14:textId="77777777" w:rsidTr="00E9793E">
        <w:trPr>
          <w:jc w:val="center"/>
        </w:trPr>
        <w:tc>
          <w:tcPr>
            <w:tcW w:w="2988" w:type="dxa"/>
          </w:tcPr>
          <w:p w14:paraId="1F1CCFE2" w14:textId="5F65D7B8" w:rsidR="00E9793E" w:rsidRDefault="00E9793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类别</w:t>
            </w:r>
            <w:r>
              <w:rPr>
                <w:rFonts w:hint="eastAsia"/>
                <w:lang w:eastAsia="zh-CN"/>
              </w:rPr>
              <w:t>C</w:t>
            </w:r>
          </w:p>
        </w:tc>
        <w:tc>
          <w:tcPr>
            <w:tcW w:w="1832" w:type="dxa"/>
          </w:tcPr>
          <w:p w14:paraId="2F5FCB79" w14:textId="26FADCDC" w:rsidR="00E9793E" w:rsidRDefault="00E9793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1~9</w:t>
            </w:r>
          </w:p>
        </w:tc>
        <w:tc>
          <w:tcPr>
            <w:tcW w:w="3969" w:type="dxa"/>
          </w:tcPr>
          <w:p w14:paraId="090DA78B" w14:textId="1F69714A" w:rsidR="00E9793E" w:rsidRDefault="00E9793E" w:rsidP="00D4192C">
            <w:pPr>
              <w:rPr>
                <w:lang w:eastAsia="zh-CN"/>
              </w:rPr>
            </w:pPr>
            <w:r w:rsidRPr="00E9793E">
              <w:rPr>
                <w:lang w:eastAsia="zh-CN"/>
              </w:rPr>
              <w:t>固定故障归属</w:t>
            </w:r>
          </w:p>
        </w:tc>
      </w:tr>
      <w:tr w:rsidR="00E9793E" w14:paraId="683E890E" w14:textId="77777777" w:rsidTr="00E9793E">
        <w:trPr>
          <w:jc w:val="center"/>
        </w:trPr>
        <w:tc>
          <w:tcPr>
            <w:tcW w:w="2988" w:type="dxa"/>
          </w:tcPr>
          <w:p w14:paraId="3A088525" w14:textId="2BAEF465" w:rsidR="00E9793E" w:rsidRDefault="00E9793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等级</w:t>
            </w:r>
            <w:r>
              <w:rPr>
                <w:rFonts w:hint="eastAsia"/>
                <w:lang w:eastAsia="zh-CN"/>
              </w:rPr>
              <w:t>S</w:t>
            </w:r>
          </w:p>
        </w:tc>
        <w:tc>
          <w:tcPr>
            <w:tcW w:w="1832" w:type="dxa"/>
          </w:tcPr>
          <w:p w14:paraId="73E8BD78" w14:textId="1ABCD704" w:rsidR="00E9793E" w:rsidRDefault="00E9793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0~3</w:t>
            </w:r>
          </w:p>
        </w:tc>
        <w:tc>
          <w:tcPr>
            <w:tcW w:w="3969" w:type="dxa"/>
          </w:tcPr>
          <w:p w14:paraId="42B9AD6A" w14:textId="47ECC0B9" w:rsidR="00E9793E" w:rsidRDefault="00E9793E" w:rsidP="00D4192C">
            <w:pPr>
              <w:rPr>
                <w:lang w:eastAsia="zh-CN"/>
              </w:rPr>
            </w:pPr>
            <w:proofErr w:type="gramStart"/>
            <w:r w:rsidRPr="00E9793E">
              <w:rPr>
                <w:lang w:eastAsia="zh-CN"/>
              </w:rPr>
              <w:t xml:space="preserve">0 </w:t>
            </w:r>
            <w:r w:rsidRPr="00E9793E">
              <w:rPr>
                <w:lang w:eastAsia="zh-CN"/>
              </w:rPr>
              <w:t>警告</w:t>
            </w:r>
            <w:proofErr w:type="gramEnd"/>
            <w:r w:rsidRPr="00E9793E">
              <w:rPr>
                <w:lang w:eastAsia="zh-CN"/>
              </w:rPr>
              <w:t>；</w:t>
            </w:r>
            <w:proofErr w:type="gramStart"/>
            <w:r w:rsidRPr="00E9793E">
              <w:rPr>
                <w:lang w:eastAsia="zh-CN"/>
              </w:rPr>
              <w:t xml:space="preserve">1 </w:t>
            </w:r>
            <w:r w:rsidRPr="00E9793E">
              <w:rPr>
                <w:lang w:eastAsia="zh-CN"/>
              </w:rPr>
              <w:t>自</w:t>
            </w:r>
            <w:proofErr w:type="gramEnd"/>
            <w:r w:rsidRPr="00E9793E">
              <w:rPr>
                <w:lang w:eastAsia="zh-CN"/>
              </w:rPr>
              <w:t>恢复故障；</w:t>
            </w:r>
            <w:proofErr w:type="gramStart"/>
            <w:r w:rsidRPr="00E9793E">
              <w:rPr>
                <w:lang w:eastAsia="zh-CN"/>
              </w:rPr>
              <w:t xml:space="preserve">2 </w:t>
            </w:r>
            <w:r w:rsidRPr="00E9793E">
              <w:rPr>
                <w:lang w:eastAsia="zh-CN"/>
              </w:rPr>
              <w:t>需</w:t>
            </w:r>
            <w:proofErr w:type="gramEnd"/>
            <w:r w:rsidRPr="00E9793E">
              <w:rPr>
                <w:lang w:eastAsia="zh-CN"/>
              </w:rPr>
              <w:t>手动恢复故障；</w:t>
            </w:r>
            <w:proofErr w:type="gramStart"/>
            <w:r w:rsidRPr="00E9793E">
              <w:rPr>
                <w:lang w:eastAsia="zh-CN"/>
              </w:rPr>
              <w:t xml:space="preserve">3 </w:t>
            </w:r>
            <w:r w:rsidRPr="00E9793E">
              <w:rPr>
                <w:lang w:eastAsia="zh-CN"/>
              </w:rPr>
              <w:t>不可</w:t>
            </w:r>
            <w:proofErr w:type="gramEnd"/>
            <w:r w:rsidRPr="00E9793E">
              <w:rPr>
                <w:lang w:eastAsia="zh-CN"/>
              </w:rPr>
              <w:t>恢复故障</w:t>
            </w:r>
          </w:p>
        </w:tc>
      </w:tr>
      <w:tr w:rsidR="00E9793E" w14:paraId="1C203C60" w14:textId="77777777" w:rsidTr="00E9793E">
        <w:trPr>
          <w:jc w:val="center"/>
        </w:trPr>
        <w:tc>
          <w:tcPr>
            <w:tcW w:w="2988" w:type="dxa"/>
          </w:tcPr>
          <w:p w14:paraId="606FE425" w14:textId="341F4FDE" w:rsidR="00E9793E" w:rsidRDefault="00E9793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具体编号</w:t>
            </w:r>
            <w:r>
              <w:rPr>
                <w:rFonts w:hint="eastAsia"/>
                <w:lang w:eastAsia="zh-CN"/>
              </w:rPr>
              <w:t>NN</w:t>
            </w:r>
          </w:p>
        </w:tc>
        <w:tc>
          <w:tcPr>
            <w:tcW w:w="1832" w:type="dxa"/>
          </w:tcPr>
          <w:p w14:paraId="3F9037EF" w14:textId="608017F4" w:rsidR="00E9793E" w:rsidRDefault="00E9793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01~98</w:t>
            </w:r>
          </w:p>
        </w:tc>
        <w:tc>
          <w:tcPr>
            <w:tcW w:w="3969" w:type="dxa"/>
          </w:tcPr>
          <w:p w14:paraId="1ABE9329" w14:textId="0AE6CC81" w:rsidR="00E9793E" w:rsidRPr="00E9793E" w:rsidRDefault="00E9793E" w:rsidP="00D4192C">
            <w:pPr>
              <w:rPr>
                <w:lang w:eastAsia="zh-CN"/>
              </w:rPr>
            </w:pPr>
            <w:r w:rsidRPr="00E9793E">
              <w:rPr>
                <w:lang w:eastAsia="zh-CN"/>
              </w:rPr>
              <w:t>仅码表中已分配的组合可以发送</w:t>
            </w:r>
          </w:p>
        </w:tc>
      </w:tr>
    </w:tbl>
    <w:p w14:paraId="3473A5F5" w14:textId="77777777" w:rsidR="00E9793E" w:rsidRDefault="00E9793E" w:rsidP="00D4192C">
      <w:pPr>
        <w:rPr>
          <w:lang w:eastAsia="zh-CN"/>
        </w:rPr>
      </w:pPr>
    </w:p>
    <w:p w14:paraId="445D58C9" w14:textId="7DF01094" w:rsidR="00E9793E" w:rsidRDefault="002C1A71" w:rsidP="00D4192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）系统类别分配</w:t>
      </w:r>
    </w:p>
    <w:tbl>
      <w:tblPr>
        <w:tblStyle w:val="af4"/>
        <w:tblW w:w="0" w:type="auto"/>
        <w:tblInd w:w="250" w:type="dxa"/>
        <w:tblLook w:val="04A0" w:firstRow="1" w:lastRow="0" w:firstColumn="1" w:lastColumn="0" w:noHBand="0" w:noVBand="1"/>
      </w:tblPr>
      <w:tblGrid>
        <w:gridCol w:w="851"/>
        <w:gridCol w:w="1984"/>
        <w:gridCol w:w="1559"/>
        <w:gridCol w:w="4395"/>
      </w:tblGrid>
      <w:tr w:rsidR="002C1A71" w14:paraId="1D4CB1B0" w14:textId="77777777" w:rsidTr="002C1A71">
        <w:tc>
          <w:tcPr>
            <w:tcW w:w="851" w:type="dxa"/>
          </w:tcPr>
          <w:p w14:paraId="1EB9A92E" w14:textId="3CFEF042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千位</w:t>
            </w:r>
          </w:p>
        </w:tc>
        <w:tc>
          <w:tcPr>
            <w:tcW w:w="1984" w:type="dxa"/>
          </w:tcPr>
          <w:p w14:paraId="539C1C48" w14:textId="3EE5B08C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类别</w:t>
            </w:r>
          </w:p>
        </w:tc>
        <w:tc>
          <w:tcPr>
            <w:tcW w:w="1559" w:type="dxa"/>
          </w:tcPr>
          <w:p w14:paraId="26F5D671" w14:textId="2D4D80A8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编码区间</w:t>
            </w:r>
          </w:p>
        </w:tc>
        <w:tc>
          <w:tcPr>
            <w:tcW w:w="4395" w:type="dxa"/>
          </w:tcPr>
          <w:p w14:paraId="40307030" w14:textId="5725C064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说明</w:t>
            </w:r>
          </w:p>
        </w:tc>
      </w:tr>
      <w:tr w:rsidR="002C1A71" w14:paraId="750E05B5" w14:textId="77777777" w:rsidTr="002C1A71">
        <w:tc>
          <w:tcPr>
            <w:tcW w:w="851" w:type="dxa"/>
          </w:tcPr>
          <w:p w14:paraId="22497505" w14:textId="2438DA1B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984" w:type="dxa"/>
          </w:tcPr>
          <w:p w14:paraId="771B109D" w14:textId="74479925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左机械臂</w:t>
            </w:r>
          </w:p>
        </w:tc>
        <w:tc>
          <w:tcPr>
            <w:tcW w:w="1559" w:type="dxa"/>
          </w:tcPr>
          <w:p w14:paraId="64594208" w14:textId="06E75505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1000~1399</w:t>
            </w:r>
          </w:p>
        </w:tc>
        <w:tc>
          <w:tcPr>
            <w:tcW w:w="4395" w:type="dxa"/>
          </w:tcPr>
          <w:p w14:paraId="4F47156E" w14:textId="634D3B52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左机械臂报错信息</w:t>
            </w:r>
          </w:p>
        </w:tc>
      </w:tr>
      <w:tr w:rsidR="002C1A71" w14:paraId="13A84F61" w14:textId="77777777" w:rsidTr="002C1A71">
        <w:tc>
          <w:tcPr>
            <w:tcW w:w="851" w:type="dxa"/>
          </w:tcPr>
          <w:p w14:paraId="35FDEE69" w14:textId="31A38F73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1984" w:type="dxa"/>
          </w:tcPr>
          <w:p w14:paraId="69AFFD25" w14:textId="4ECA88C7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右机械臂</w:t>
            </w:r>
          </w:p>
        </w:tc>
        <w:tc>
          <w:tcPr>
            <w:tcW w:w="1559" w:type="dxa"/>
          </w:tcPr>
          <w:p w14:paraId="1F8F6DD4" w14:textId="6D7CC35D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2000~2399</w:t>
            </w:r>
          </w:p>
        </w:tc>
        <w:tc>
          <w:tcPr>
            <w:tcW w:w="4395" w:type="dxa"/>
          </w:tcPr>
          <w:p w14:paraId="5C751B61" w14:textId="40EA42F1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右机械臂报错信息</w:t>
            </w:r>
          </w:p>
        </w:tc>
      </w:tr>
      <w:tr w:rsidR="002C1A71" w14:paraId="46A131F0" w14:textId="77777777" w:rsidTr="002C1A71">
        <w:tc>
          <w:tcPr>
            <w:tcW w:w="851" w:type="dxa"/>
          </w:tcPr>
          <w:p w14:paraId="3AF9E85F" w14:textId="6AC3035E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1984" w:type="dxa"/>
          </w:tcPr>
          <w:p w14:paraId="20545DD4" w14:textId="3EF719C6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左灵巧手</w:t>
            </w:r>
          </w:p>
        </w:tc>
        <w:tc>
          <w:tcPr>
            <w:tcW w:w="1559" w:type="dxa"/>
          </w:tcPr>
          <w:p w14:paraId="5FA05545" w14:textId="77629461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3000~3399</w:t>
            </w:r>
          </w:p>
        </w:tc>
        <w:tc>
          <w:tcPr>
            <w:tcW w:w="4395" w:type="dxa"/>
          </w:tcPr>
          <w:p w14:paraId="24F42E4E" w14:textId="1BB42876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左灵巧手报错信息</w:t>
            </w:r>
          </w:p>
        </w:tc>
      </w:tr>
      <w:tr w:rsidR="002C1A71" w14:paraId="42D38666" w14:textId="77777777" w:rsidTr="002C1A71">
        <w:tc>
          <w:tcPr>
            <w:tcW w:w="851" w:type="dxa"/>
          </w:tcPr>
          <w:p w14:paraId="650F65ED" w14:textId="4012E4C1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</w:p>
        </w:tc>
        <w:tc>
          <w:tcPr>
            <w:tcW w:w="1984" w:type="dxa"/>
          </w:tcPr>
          <w:p w14:paraId="1AC63275" w14:textId="53B259AD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右灵巧手</w:t>
            </w:r>
          </w:p>
        </w:tc>
        <w:tc>
          <w:tcPr>
            <w:tcW w:w="1559" w:type="dxa"/>
          </w:tcPr>
          <w:p w14:paraId="408A618F" w14:textId="25592824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4000~4399</w:t>
            </w:r>
          </w:p>
        </w:tc>
        <w:tc>
          <w:tcPr>
            <w:tcW w:w="4395" w:type="dxa"/>
          </w:tcPr>
          <w:p w14:paraId="17CD877D" w14:textId="6E10F8D5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右灵巧手报错信息</w:t>
            </w:r>
          </w:p>
        </w:tc>
      </w:tr>
      <w:tr w:rsidR="002C1A71" w14:paraId="762303E8" w14:textId="77777777" w:rsidTr="002C1A71">
        <w:tc>
          <w:tcPr>
            <w:tcW w:w="851" w:type="dxa"/>
          </w:tcPr>
          <w:p w14:paraId="3EA62588" w14:textId="1C26F845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</w:t>
            </w:r>
          </w:p>
        </w:tc>
        <w:tc>
          <w:tcPr>
            <w:tcW w:w="1984" w:type="dxa"/>
          </w:tcPr>
          <w:p w14:paraId="06FAB936" w14:textId="38478ED0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相机</w:t>
            </w:r>
          </w:p>
        </w:tc>
        <w:tc>
          <w:tcPr>
            <w:tcW w:w="1559" w:type="dxa"/>
          </w:tcPr>
          <w:p w14:paraId="5BA0082F" w14:textId="14410A1B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5000~5399</w:t>
            </w:r>
          </w:p>
        </w:tc>
        <w:tc>
          <w:tcPr>
            <w:tcW w:w="4395" w:type="dxa"/>
          </w:tcPr>
          <w:p w14:paraId="2566DC6D" w14:textId="707A81E9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视觉检测报错信息</w:t>
            </w:r>
          </w:p>
        </w:tc>
      </w:tr>
      <w:tr w:rsidR="002C1A71" w14:paraId="6BC46D28" w14:textId="77777777" w:rsidTr="002C1A71">
        <w:tc>
          <w:tcPr>
            <w:tcW w:w="851" w:type="dxa"/>
          </w:tcPr>
          <w:p w14:paraId="4CB48B12" w14:textId="26D6C7EC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</w:t>
            </w:r>
          </w:p>
        </w:tc>
        <w:tc>
          <w:tcPr>
            <w:tcW w:w="1984" w:type="dxa"/>
          </w:tcPr>
          <w:p w14:paraId="454805AF" w14:textId="6B06D39F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应急脱开机构</w:t>
            </w:r>
          </w:p>
        </w:tc>
        <w:tc>
          <w:tcPr>
            <w:tcW w:w="1559" w:type="dxa"/>
          </w:tcPr>
          <w:p w14:paraId="770EE3BC" w14:textId="1CB0F929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6000~6399</w:t>
            </w:r>
          </w:p>
        </w:tc>
        <w:tc>
          <w:tcPr>
            <w:tcW w:w="4395" w:type="dxa"/>
          </w:tcPr>
          <w:p w14:paraId="1143A959" w14:textId="7E534F8A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快速脱离机构报错信息</w:t>
            </w:r>
          </w:p>
        </w:tc>
      </w:tr>
      <w:tr w:rsidR="002C1A71" w14:paraId="4F14C54A" w14:textId="77777777" w:rsidTr="002C1A71">
        <w:tc>
          <w:tcPr>
            <w:tcW w:w="851" w:type="dxa"/>
          </w:tcPr>
          <w:p w14:paraId="0A7ECEB4" w14:textId="5D1F6DEC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1984" w:type="dxa"/>
          </w:tcPr>
          <w:p w14:paraId="3DCC8710" w14:textId="31BB5B88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通信与控制输入</w:t>
            </w:r>
          </w:p>
        </w:tc>
        <w:tc>
          <w:tcPr>
            <w:tcW w:w="1559" w:type="dxa"/>
          </w:tcPr>
          <w:p w14:paraId="6A664913" w14:textId="4DC3D650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7000~7399</w:t>
            </w:r>
          </w:p>
        </w:tc>
        <w:tc>
          <w:tcPr>
            <w:tcW w:w="4395" w:type="dxa"/>
          </w:tcPr>
          <w:p w14:paraId="710E5D0E" w14:textId="14D261C6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RS422</w:t>
            </w:r>
            <w:r>
              <w:rPr>
                <w:rFonts w:hint="eastAsia"/>
                <w:lang w:eastAsia="zh-CN"/>
              </w:rPr>
              <w:t>主备通道、</w:t>
            </w:r>
            <w:r>
              <w:rPr>
                <w:rFonts w:hint="eastAsia"/>
                <w:lang w:eastAsia="zh-CN"/>
              </w:rPr>
              <w:t>ZMQ BUS</w:t>
            </w:r>
            <w:r>
              <w:rPr>
                <w:rFonts w:hint="eastAsia"/>
                <w:lang w:eastAsia="zh-CN"/>
              </w:rPr>
              <w:t>等报错信息</w:t>
            </w:r>
          </w:p>
        </w:tc>
      </w:tr>
      <w:tr w:rsidR="002C1A71" w14:paraId="1A837457" w14:textId="77777777" w:rsidTr="002C1A71">
        <w:tc>
          <w:tcPr>
            <w:tcW w:w="851" w:type="dxa"/>
          </w:tcPr>
          <w:p w14:paraId="6C245A5F" w14:textId="3BB711E8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</w:t>
            </w:r>
          </w:p>
        </w:tc>
        <w:tc>
          <w:tcPr>
            <w:tcW w:w="1984" w:type="dxa"/>
          </w:tcPr>
          <w:p w14:paraId="49ABD025" w14:textId="7628EBB9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整机控制</w:t>
            </w:r>
          </w:p>
        </w:tc>
        <w:tc>
          <w:tcPr>
            <w:tcW w:w="1559" w:type="dxa"/>
          </w:tcPr>
          <w:p w14:paraId="5F5CE8FE" w14:textId="6B9DD514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8000~8399</w:t>
            </w:r>
          </w:p>
        </w:tc>
        <w:tc>
          <w:tcPr>
            <w:tcW w:w="4395" w:type="dxa"/>
          </w:tcPr>
          <w:p w14:paraId="0A63320B" w14:textId="49F93862" w:rsidR="002C1A71" w:rsidRDefault="002C1A71" w:rsidP="002C1A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主控程序报错信息</w:t>
            </w:r>
          </w:p>
        </w:tc>
      </w:tr>
    </w:tbl>
    <w:p w14:paraId="3C3ECCEA" w14:textId="77777777" w:rsidR="002C1A71" w:rsidRDefault="002C1A71" w:rsidP="00D4192C">
      <w:pPr>
        <w:rPr>
          <w:lang w:eastAsia="zh-CN"/>
        </w:rPr>
      </w:pPr>
    </w:p>
    <w:p w14:paraId="212FA35E" w14:textId="47B8F41B" w:rsidR="002C1A71" w:rsidRDefault="002C1A71" w:rsidP="00D4192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）等级与恢复语义</w:t>
      </w:r>
    </w:p>
    <w:tbl>
      <w:tblPr>
        <w:tblStyle w:val="af4"/>
        <w:tblW w:w="0" w:type="auto"/>
        <w:tblInd w:w="250" w:type="dxa"/>
        <w:tblLook w:val="04A0" w:firstRow="1" w:lastRow="0" w:firstColumn="1" w:lastColumn="0" w:noHBand="0" w:noVBand="1"/>
      </w:tblPr>
      <w:tblGrid>
        <w:gridCol w:w="2929"/>
        <w:gridCol w:w="2930"/>
        <w:gridCol w:w="2930"/>
      </w:tblGrid>
      <w:tr w:rsidR="002C1A71" w14:paraId="12568DF1" w14:textId="77777777" w:rsidTr="002C1A71">
        <w:tc>
          <w:tcPr>
            <w:tcW w:w="2929" w:type="dxa"/>
          </w:tcPr>
          <w:p w14:paraId="36A5117C" w14:textId="278569AF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百位</w:t>
            </w:r>
          </w:p>
        </w:tc>
        <w:tc>
          <w:tcPr>
            <w:tcW w:w="2930" w:type="dxa"/>
          </w:tcPr>
          <w:p w14:paraId="759C9331" w14:textId="21E08102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等级</w:t>
            </w:r>
          </w:p>
        </w:tc>
        <w:tc>
          <w:tcPr>
            <w:tcW w:w="2930" w:type="dxa"/>
          </w:tcPr>
          <w:p w14:paraId="12C7B424" w14:textId="0FBBF7D9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与状态字映射关系</w:t>
            </w:r>
          </w:p>
        </w:tc>
      </w:tr>
      <w:tr w:rsidR="002C1A71" w14:paraId="0F904E3D" w14:textId="77777777" w:rsidTr="002C1A71">
        <w:tc>
          <w:tcPr>
            <w:tcW w:w="2929" w:type="dxa"/>
          </w:tcPr>
          <w:p w14:paraId="1D900742" w14:textId="3920001F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2930" w:type="dxa"/>
          </w:tcPr>
          <w:p w14:paraId="39732500" w14:textId="6068C188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警告</w:t>
            </w:r>
          </w:p>
        </w:tc>
        <w:tc>
          <w:tcPr>
            <w:tcW w:w="2930" w:type="dxa"/>
          </w:tcPr>
          <w:p w14:paraId="115F496B" w14:textId="6AA7956D" w:rsidR="002C1A71" w:rsidRDefault="002C1A71" w:rsidP="00D4192C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 xml:space="preserve">0x01 </w:t>
            </w:r>
            <w:r>
              <w:rPr>
                <w:rFonts w:hint="eastAsia"/>
                <w:lang w:eastAsia="zh-CN"/>
              </w:rPr>
              <w:t>注意</w:t>
            </w:r>
            <w:proofErr w:type="gramEnd"/>
          </w:p>
        </w:tc>
      </w:tr>
      <w:tr w:rsidR="002C1A71" w14:paraId="03152AD4" w14:textId="77777777" w:rsidTr="002C1A71">
        <w:tc>
          <w:tcPr>
            <w:tcW w:w="2929" w:type="dxa"/>
          </w:tcPr>
          <w:p w14:paraId="2E162EC3" w14:textId="1BB187A0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2930" w:type="dxa"/>
          </w:tcPr>
          <w:p w14:paraId="240CB5F3" w14:textId="205DA0E6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自恢复故障</w:t>
            </w:r>
          </w:p>
        </w:tc>
        <w:tc>
          <w:tcPr>
            <w:tcW w:w="2930" w:type="dxa"/>
          </w:tcPr>
          <w:p w14:paraId="16ACED38" w14:textId="61C17055" w:rsidR="002C1A71" w:rsidRDefault="002C1A71" w:rsidP="00D4192C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 xml:space="preserve">0x02 </w:t>
            </w:r>
            <w:r>
              <w:rPr>
                <w:rFonts w:hint="eastAsia"/>
                <w:lang w:eastAsia="zh-CN"/>
              </w:rPr>
              <w:t>提示</w:t>
            </w:r>
            <w:proofErr w:type="gramEnd"/>
          </w:p>
        </w:tc>
      </w:tr>
      <w:tr w:rsidR="002C1A71" w14:paraId="4FB4D2FF" w14:textId="77777777" w:rsidTr="002C1A71">
        <w:tc>
          <w:tcPr>
            <w:tcW w:w="2929" w:type="dxa"/>
          </w:tcPr>
          <w:p w14:paraId="5E18C44E" w14:textId="04ACD36E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2930" w:type="dxa"/>
          </w:tcPr>
          <w:p w14:paraId="772FD481" w14:textId="0E6AD3B1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手动恢复故障</w:t>
            </w:r>
          </w:p>
        </w:tc>
        <w:tc>
          <w:tcPr>
            <w:tcW w:w="2930" w:type="dxa"/>
          </w:tcPr>
          <w:p w14:paraId="00F8467D" w14:textId="3976A2C2" w:rsidR="002C1A71" w:rsidRDefault="002C1A71" w:rsidP="00D4192C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 xml:space="preserve">0x03 </w:t>
            </w:r>
            <w:r>
              <w:rPr>
                <w:rFonts w:hint="eastAsia"/>
                <w:lang w:eastAsia="zh-CN"/>
              </w:rPr>
              <w:t>告警</w:t>
            </w:r>
            <w:proofErr w:type="gramEnd"/>
          </w:p>
        </w:tc>
      </w:tr>
      <w:tr w:rsidR="002C1A71" w14:paraId="2C3925A4" w14:textId="77777777" w:rsidTr="002C1A71">
        <w:tc>
          <w:tcPr>
            <w:tcW w:w="2929" w:type="dxa"/>
          </w:tcPr>
          <w:p w14:paraId="05627DD5" w14:textId="2765CBE9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</w:t>
            </w:r>
          </w:p>
        </w:tc>
        <w:tc>
          <w:tcPr>
            <w:tcW w:w="2930" w:type="dxa"/>
          </w:tcPr>
          <w:p w14:paraId="2E820E26" w14:textId="6A521A34" w:rsidR="002C1A71" w:rsidRDefault="002C1A71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不可恢复故障</w:t>
            </w:r>
          </w:p>
        </w:tc>
        <w:tc>
          <w:tcPr>
            <w:tcW w:w="2930" w:type="dxa"/>
          </w:tcPr>
          <w:p w14:paraId="4E65A35E" w14:textId="79204552" w:rsidR="002C1A71" w:rsidRDefault="002C1A71" w:rsidP="00D4192C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 xml:space="preserve">0x04 </w:t>
            </w:r>
            <w:r>
              <w:rPr>
                <w:rFonts w:hint="eastAsia"/>
                <w:lang w:eastAsia="zh-CN"/>
              </w:rPr>
              <w:t>危险</w:t>
            </w:r>
            <w:proofErr w:type="gramEnd"/>
          </w:p>
        </w:tc>
      </w:tr>
    </w:tbl>
    <w:p w14:paraId="5BB94A6E" w14:textId="77777777" w:rsidR="002C1A71" w:rsidRDefault="002C1A71" w:rsidP="00D4192C">
      <w:pPr>
        <w:rPr>
          <w:lang w:eastAsia="zh-CN"/>
        </w:rPr>
      </w:pPr>
    </w:p>
    <w:p w14:paraId="61950720" w14:textId="76B0F111" w:rsidR="008620AF" w:rsidRDefault="008620AF" w:rsidP="00D4192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）</w:t>
      </w:r>
      <w:r w:rsidR="009F53BE">
        <w:rPr>
          <w:rFonts w:hint="eastAsia"/>
          <w:lang w:eastAsia="zh-CN"/>
        </w:rPr>
        <w:t>左右机械臂故障编码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701"/>
        <w:gridCol w:w="3544"/>
      </w:tblGrid>
      <w:tr w:rsidR="009F53BE" w14:paraId="62DA6867" w14:textId="77777777" w:rsidTr="009F53BE">
        <w:trPr>
          <w:jc w:val="center"/>
        </w:trPr>
        <w:tc>
          <w:tcPr>
            <w:tcW w:w="1559" w:type="dxa"/>
          </w:tcPr>
          <w:p w14:paraId="37E97100" w14:textId="2FC9B3B8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左臂码</w:t>
            </w:r>
          </w:p>
        </w:tc>
        <w:tc>
          <w:tcPr>
            <w:tcW w:w="1701" w:type="dxa"/>
          </w:tcPr>
          <w:p w14:paraId="11A0EDE3" w14:textId="2B9613EC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右臂码</w:t>
            </w:r>
          </w:p>
        </w:tc>
        <w:tc>
          <w:tcPr>
            <w:tcW w:w="3544" w:type="dxa"/>
          </w:tcPr>
          <w:p w14:paraId="65D2CB9E" w14:textId="0631F31A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故障名称</w:t>
            </w:r>
          </w:p>
        </w:tc>
      </w:tr>
      <w:tr w:rsidR="009F53BE" w14:paraId="136CB1A2" w14:textId="77777777" w:rsidTr="009F53BE">
        <w:trPr>
          <w:jc w:val="center"/>
        </w:trPr>
        <w:tc>
          <w:tcPr>
            <w:tcW w:w="1559" w:type="dxa"/>
          </w:tcPr>
          <w:p w14:paraId="6FE428DB" w14:textId="4AD52310" w:rsidR="009F53BE" w:rsidRDefault="009F53BE" w:rsidP="009F53B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1201</w:t>
            </w:r>
          </w:p>
        </w:tc>
        <w:tc>
          <w:tcPr>
            <w:tcW w:w="1701" w:type="dxa"/>
          </w:tcPr>
          <w:p w14:paraId="1F0059EA" w14:textId="1E0951A8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2201</w:t>
            </w:r>
          </w:p>
        </w:tc>
        <w:tc>
          <w:tcPr>
            <w:tcW w:w="3544" w:type="dxa"/>
          </w:tcPr>
          <w:p w14:paraId="6B861F53" w14:textId="68637070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驱动器过温保护</w:t>
            </w:r>
          </w:p>
        </w:tc>
      </w:tr>
      <w:tr w:rsidR="009F53BE" w14:paraId="40A8FF81" w14:textId="77777777" w:rsidTr="009F53BE">
        <w:trPr>
          <w:jc w:val="center"/>
        </w:trPr>
        <w:tc>
          <w:tcPr>
            <w:tcW w:w="1559" w:type="dxa"/>
          </w:tcPr>
          <w:p w14:paraId="4BE75EB4" w14:textId="3C258F30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1202</w:t>
            </w:r>
          </w:p>
        </w:tc>
        <w:tc>
          <w:tcPr>
            <w:tcW w:w="1701" w:type="dxa"/>
          </w:tcPr>
          <w:p w14:paraId="06290AD7" w14:textId="05D2C81D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2202</w:t>
            </w:r>
          </w:p>
        </w:tc>
        <w:tc>
          <w:tcPr>
            <w:tcW w:w="3544" w:type="dxa"/>
          </w:tcPr>
          <w:p w14:paraId="6F919FB6" w14:textId="5DB38872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过载保护</w:t>
            </w:r>
          </w:p>
        </w:tc>
      </w:tr>
      <w:tr w:rsidR="009F53BE" w14:paraId="0C06B34F" w14:textId="77777777" w:rsidTr="009F53BE">
        <w:trPr>
          <w:jc w:val="center"/>
        </w:trPr>
        <w:tc>
          <w:tcPr>
            <w:tcW w:w="1559" w:type="dxa"/>
          </w:tcPr>
          <w:p w14:paraId="2E5ED167" w14:textId="71E24E0D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1203</w:t>
            </w:r>
          </w:p>
        </w:tc>
        <w:tc>
          <w:tcPr>
            <w:tcW w:w="1701" w:type="dxa"/>
          </w:tcPr>
          <w:p w14:paraId="06943895" w14:textId="78E4EC07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2203</w:t>
            </w:r>
          </w:p>
        </w:tc>
        <w:tc>
          <w:tcPr>
            <w:tcW w:w="3544" w:type="dxa"/>
          </w:tcPr>
          <w:p w14:paraId="7F4B6FA3" w14:textId="0BA7F75B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过流保护</w:t>
            </w:r>
          </w:p>
        </w:tc>
      </w:tr>
      <w:tr w:rsidR="009F53BE" w14:paraId="6C34F938" w14:textId="77777777" w:rsidTr="009F53BE">
        <w:trPr>
          <w:jc w:val="center"/>
        </w:trPr>
        <w:tc>
          <w:tcPr>
            <w:tcW w:w="1559" w:type="dxa"/>
          </w:tcPr>
          <w:p w14:paraId="7819912C" w14:textId="39D66433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1204</w:t>
            </w:r>
          </w:p>
        </w:tc>
        <w:tc>
          <w:tcPr>
            <w:tcW w:w="1701" w:type="dxa"/>
          </w:tcPr>
          <w:p w14:paraId="07E33D06" w14:textId="421BD347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2204</w:t>
            </w:r>
          </w:p>
        </w:tc>
        <w:tc>
          <w:tcPr>
            <w:tcW w:w="3544" w:type="dxa"/>
          </w:tcPr>
          <w:p w14:paraId="33A8C25B" w14:textId="039077AE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关节位置超限</w:t>
            </w:r>
          </w:p>
        </w:tc>
      </w:tr>
      <w:tr w:rsidR="009F53BE" w14:paraId="5B0FD248" w14:textId="77777777" w:rsidTr="009F53BE">
        <w:trPr>
          <w:jc w:val="center"/>
        </w:trPr>
        <w:tc>
          <w:tcPr>
            <w:tcW w:w="1559" w:type="dxa"/>
          </w:tcPr>
          <w:p w14:paraId="3EAA66DC" w14:textId="7F297AB2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1205</w:t>
            </w:r>
          </w:p>
        </w:tc>
        <w:tc>
          <w:tcPr>
            <w:tcW w:w="1701" w:type="dxa"/>
          </w:tcPr>
          <w:p w14:paraId="2A38D07A" w14:textId="2218561A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2205</w:t>
            </w:r>
          </w:p>
        </w:tc>
        <w:tc>
          <w:tcPr>
            <w:tcW w:w="3544" w:type="dxa"/>
          </w:tcPr>
          <w:p w14:paraId="60A2A7E4" w14:textId="05ABFEAC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关节速度超限</w:t>
            </w:r>
          </w:p>
        </w:tc>
      </w:tr>
      <w:tr w:rsidR="009F53BE" w14:paraId="58396DE8" w14:textId="77777777" w:rsidTr="009F53BE">
        <w:trPr>
          <w:jc w:val="center"/>
        </w:trPr>
        <w:tc>
          <w:tcPr>
            <w:tcW w:w="1559" w:type="dxa"/>
          </w:tcPr>
          <w:p w14:paraId="10F532C8" w14:textId="68756837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1206</w:t>
            </w:r>
          </w:p>
        </w:tc>
        <w:tc>
          <w:tcPr>
            <w:tcW w:w="1701" w:type="dxa"/>
          </w:tcPr>
          <w:p w14:paraId="29A9E917" w14:textId="32FD5B49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2206</w:t>
            </w:r>
          </w:p>
        </w:tc>
        <w:tc>
          <w:tcPr>
            <w:tcW w:w="3544" w:type="dxa"/>
          </w:tcPr>
          <w:p w14:paraId="765FE74D" w14:textId="4EEE843A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碰撞或异常外力保护</w:t>
            </w:r>
          </w:p>
        </w:tc>
      </w:tr>
      <w:tr w:rsidR="009F53BE" w14:paraId="11B67577" w14:textId="77777777" w:rsidTr="009F53BE">
        <w:trPr>
          <w:jc w:val="center"/>
        </w:trPr>
        <w:tc>
          <w:tcPr>
            <w:tcW w:w="1559" w:type="dxa"/>
          </w:tcPr>
          <w:p w14:paraId="74C82D33" w14:textId="6763748A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1301</w:t>
            </w:r>
          </w:p>
        </w:tc>
        <w:tc>
          <w:tcPr>
            <w:tcW w:w="1701" w:type="dxa"/>
          </w:tcPr>
          <w:p w14:paraId="3E7AF869" w14:textId="12BF2573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2301</w:t>
            </w:r>
          </w:p>
        </w:tc>
        <w:tc>
          <w:tcPr>
            <w:tcW w:w="3544" w:type="dxa"/>
          </w:tcPr>
          <w:p w14:paraId="0E98A9CA" w14:textId="45FF4B1F" w:rsidR="009F53BE" w:rsidRDefault="009F53BE" w:rsidP="00D4192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通信中断</w:t>
            </w:r>
            <w:r w:rsidR="00BF59CE">
              <w:rPr>
                <w:rFonts w:hint="eastAsia"/>
                <w:lang w:eastAsia="zh-CN"/>
              </w:rPr>
              <w:t>（设备无法连接）</w:t>
            </w:r>
          </w:p>
        </w:tc>
      </w:tr>
    </w:tbl>
    <w:p w14:paraId="60E7AA09" w14:textId="77777777" w:rsidR="009F53BE" w:rsidRDefault="009F53BE" w:rsidP="00D4192C">
      <w:pPr>
        <w:rPr>
          <w:lang w:eastAsia="zh-CN"/>
        </w:rPr>
      </w:pPr>
    </w:p>
    <w:p w14:paraId="71D3D344" w14:textId="4CCB6997" w:rsidR="009F53BE" w:rsidRDefault="009F53BE" w:rsidP="00D4192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）左右灵巧手故障编码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701"/>
        <w:gridCol w:w="3544"/>
      </w:tblGrid>
      <w:tr w:rsidR="009F53BE" w14:paraId="043A9111" w14:textId="77777777" w:rsidTr="00934FFA">
        <w:trPr>
          <w:jc w:val="center"/>
        </w:trPr>
        <w:tc>
          <w:tcPr>
            <w:tcW w:w="1559" w:type="dxa"/>
          </w:tcPr>
          <w:p w14:paraId="270C7515" w14:textId="42EB9C80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左手码</w:t>
            </w:r>
          </w:p>
        </w:tc>
        <w:tc>
          <w:tcPr>
            <w:tcW w:w="1701" w:type="dxa"/>
          </w:tcPr>
          <w:p w14:paraId="23F47F1F" w14:textId="754C4A42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右手码</w:t>
            </w:r>
          </w:p>
        </w:tc>
        <w:tc>
          <w:tcPr>
            <w:tcW w:w="3544" w:type="dxa"/>
          </w:tcPr>
          <w:p w14:paraId="75BD8F97" w14:textId="77777777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故障名称</w:t>
            </w:r>
          </w:p>
        </w:tc>
      </w:tr>
      <w:tr w:rsidR="009F53BE" w14:paraId="53BE34E0" w14:textId="77777777" w:rsidTr="00934FFA">
        <w:trPr>
          <w:jc w:val="center"/>
        </w:trPr>
        <w:tc>
          <w:tcPr>
            <w:tcW w:w="1559" w:type="dxa"/>
          </w:tcPr>
          <w:p w14:paraId="4EE1C854" w14:textId="6A518832" w:rsidR="009F53BE" w:rsidRDefault="009F53BE" w:rsidP="009F53B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3101</w:t>
            </w:r>
          </w:p>
        </w:tc>
        <w:tc>
          <w:tcPr>
            <w:tcW w:w="1701" w:type="dxa"/>
          </w:tcPr>
          <w:p w14:paraId="46CF265E" w14:textId="7AFD42E6" w:rsidR="009F53BE" w:rsidRDefault="009F53BE" w:rsidP="009F53B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4101</w:t>
            </w:r>
          </w:p>
        </w:tc>
        <w:tc>
          <w:tcPr>
            <w:tcW w:w="3544" w:type="dxa"/>
          </w:tcPr>
          <w:p w14:paraId="13FFB48D" w14:textId="1549EBA7" w:rsidR="009F53BE" w:rsidRDefault="009F53BE" w:rsidP="009F53B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手指反馈过期</w:t>
            </w:r>
          </w:p>
        </w:tc>
      </w:tr>
      <w:tr w:rsidR="009F53BE" w14:paraId="1143E177" w14:textId="77777777" w:rsidTr="00934FFA">
        <w:trPr>
          <w:jc w:val="center"/>
        </w:trPr>
        <w:tc>
          <w:tcPr>
            <w:tcW w:w="1559" w:type="dxa"/>
          </w:tcPr>
          <w:p w14:paraId="55DBDA5E" w14:textId="7AE137BA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3201</w:t>
            </w:r>
          </w:p>
        </w:tc>
        <w:tc>
          <w:tcPr>
            <w:tcW w:w="1701" w:type="dxa"/>
          </w:tcPr>
          <w:p w14:paraId="6E5533E5" w14:textId="60C7CA85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4201</w:t>
            </w:r>
          </w:p>
        </w:tc>
        <w:tc>
          <w:tcPr>
            <w:tcW w:w="3544" w:type="dxa"/>
          </w:tcPr>
          <w:p w14:paraId="55B4B9AC" w14:textId="73A0668B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手指过温保护</w:t>
            </w:r>
          </w:p>
        </w:tc>
      </w:tr>
      <w:tr w:rsidR="009F53BE" w14:paraId="5135061B" w14:textId="77777777" w:rsidTr="00934FFA">
        <w:trPr>
          <w:jc w:val="center"/>
        </w:trPr>
        <w:tc>
          <w:tcPr>
            <w:tcW w:w="1559" w:type="dxa"/>
          </w:tcPr>
          <w:p w14:paraId="742D4DDF" w14:textId="51EBE281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3202</w:t>
            </w:r>
          </w:p>
        </w:tc>
        <w:tc>
          <w:tcPr>
            <w:tcW w:w="1701" w:type="dxa"/>
          </w:tcPr>
          <w:p w14:paraId="09115455" w14:textId="064676BC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4202</w:t>
            </w:r>
          </w:p>
        </w:tc>
        <w:tc>
          <w:tcPr>
            <w:tcW w:w="3544" w:type="dxa"/>
          </w:tcPr>
          <w:p w14:paraId="78DCFF24" w14:textId="3A92170B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手指过载保护</w:t>
            </w:r>
          </w:p>
        </w:tc>
      </w:tr>
      <w:tr w:rsidR="009F53BE" w14:paraId="765B03EC" w14:textId="77777777" w:rsidTr="00934FFA">
        <w:trPr>
          <w:jc w:val="center"/>
        </w:trPr>
        <w:tc>
          <w:tcPr>
            <w:tcW w:w="1559" w:type="dxa"/>
          </w:tcPr>
          <w:p w14:paraId="7A3827BA" w14:textId="525097D9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3203</w:t>
            </w:r>
          </w:p>
        </w:tc>
        <w:tc>
          <w:tcPr>
            <w:tcW w:w="1701" w:type="dxa"/>
          </w:tcPr>
          <w:p w14:paraId="5758F651" w14:textId="051E3729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4203</w:t>
            </w:r>
          </w:p>
        </w:tc>
        <w:tc>
          <w:tcPr>
            <w:tcW w:w="3544" w:type="dxa"/>
          </w:tcPr>
          <w:p w14:paraId="0AEE6310" w14:textId="7D0E4331" w:rsidR="009F53BE" w:rsidRDefault="009F53B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手指过流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堵转保护</w:t>
            </w:r>
          </w:p>
        </w:tc>
      </w:tr>
      <w:tr w:rsidR="009F53BE" w14:paraId="2B15FB1F" w14:textId="77777777" w:rsidTr="00934FFA">
        <w:trPr>
          <w:jc w:val="center"/>
        </w:trPr>
        <w:tc>
          <w:tcPr>
            <w:tcW w:w="1559" w:type="dxa"/>
          </w:tcPr>
          <w:p w14:paraId="1CB26DE5" w14:textId="44131BF3" w:rsidR="009F53BE" w:rsidRDefault="009F53BE" w:rsidP="009F53B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3301</w:t>
            </w:r>
          </w:p>
        </w:tc>
        <w:tc>
          <w:tcPr>
            <w:tcW w:w="1701" w:type="dxa"/>
          </w:tcPr>
          <w:p w14:paraId="042EB918" w14:textId="405A3163" w:rsidR="009F53BE" w:rsidRDefault="009F53BE" w:rsidP="009F53B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4301</w:t>
            </w:r>
          </w:p>
        </w:tc>
        <w:tc>
          <w:tcPr>
            <w:tcW w:w="3544" w:type="dxa"/>
          </w:tcPr>
          <w:p w14:paraId="0F7F8B77" w14:textId="4F982592" w:rsidR="009F53BE" w:rsidRDefault="009F53BE" w:rsidP="009F53B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通信中断</w:t>
            </w:r>
            <w:r w:rsidR="00BF59CE">
              <w:rPr>
                <w:rFonts w:hint="eastAsia"/>
                <w:lang w:eastAsia="zh-CN"/>
              </w:rPr>
              <w:t>（设备无法连接）</w:t>
            </w:r>
          </w:p>
        </w:tc>
      </w:tr>
    </w:tbl>
    <w:p w14:paraId="6D016FE5" w14:textId="77777777" w:rsidR="00BF59CE" w:rsidRDefault="00BF59CE" w:rsidP="00D4192C">
      <w:pPr>
        <w:rPr>
          <w:lang w:eastAsia="zh-CN"/>
        </w:rPr>
      </w:pPr>
    </w:p>
    <w:p w14:paraId="0A4D223F" w14:textId="60C7D349" w:rsidR="009F53BE" w:rsidRDefault="009F53BE" w:rsidP="00D4192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）</w:t>
      </w:r>
      <w:r w:rsidR="00BF59CE">
        <w:rPr>
          <w:rFonts w:hint="eastAsia"/>
          <w:lang w:eastAsia="zh-CN"/>
        </w:rPr>
        <w:t>视觉检测故障编码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544"/>
      </w:tblGrid>
      <w:tr w:rsidR="00BF59CE" w14:paraId="54D74103" w14:textId="77777777" w:rsidTr="00934FFA">
        <w:trPr>
          <w:jc w:val="center"/>
        </w:trPr>
        <w:tc>
          <w:tcPr>
            <w:tcW w:w="1559" w:type="dxa"/>
          </w:tcPr>
          <w:p w14:paraId="12C3E81E" w14:textId="529C4629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故障码</w:t>
            </w:r>
          </w:p>
        </w:tc>
        <w:tc>
          <w:tcPr>
            <w:tcW w:w="3544" w:type="dxa"/>
          </w:tcPr>
          <w:p w14:paraId="77495F3B" w14:textId="77777777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故障名称</w:t>
            </w:r>
          </w:p>
        </w:tc>
      </w:tr>
      <w:tr w:rsidR="00BF59CE" w14:paraId="1BD1BA15" w14:textId="77777777" w:rsidTr="00934FFA">
        <w:trPr>
          <w:jc w:val="center"/>
        </w:trPr>
        <w:tc>
          <w:tcPr>
            <w:tcW w:w="1559" w:type="dxa"/>
          </w:tcPr>
          <w:p w14:paraId="60E5E8BA" w14:textId="10243140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5101</w:t>
            </w:r>
          </w:p>
        </w:tc>
        <w:tc>
          <w:tcPr>
            <w:tcW w:w="3544" w:type="dxa"/>
          </w:tcPr>
          <w:p w14:paraId="7239507D" w14:textId="708E4929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检测超时</w:t>
            </w:r>
          </w:p>
        </w:tc>
      </w:tr>
      <w:tr w:rsidR="00BF59CE" w14:paraId="316ED49C" w14:textId="77777777" w:rsidTr="00934FFA">
        <w:trPr>
          <w:jc w:val="center"/>
        </w:trPr>
        <w:tc>
          <w:tcPr>
            <w:tcW w:w="1559" w:type="dxa"/>
          </w:tcPr>
          <w:p w14:paraId="605016FD" w14:textId="19929EBE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5102</w:t>
            </w:r>
          </w:p>
        </w:tc>
        <w:tc>
          <w:tcPr>
            <w:tcW w:w="3544" w:type="dxa"/>
          </w:tcPr>
          <w:p w14:paraId="7B8ED42E" w14:textId="26A144DE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目标丢失</w:t>
            </w:r>
          </w:p>
        </w:tc>
      </w:tr>
      <w:tr w:rsidR="00BF59CE" w14:paraId="2DEF28BC" w14:textId="77777777" w:rsidTr="00934FFA">
        <w:trPr>
          <w:jc w:val="center"/>
        </w:trPr>
        <w:tc>
          <w:tcPr>
            <w:tcW w:w="1559" w:type="dxa"/>
          </w:tcPr>
          <w:p w14:paraId="57DC760B" w14:textId="592C61FA" w:rsidR="00BF59CE" w:rsidRDefault="00BF59CE" w:rsidP="00BF59C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5301</w:t>
            </w:r>
          </w:p>
        </w:tc>
        <w:tc>
          <w:tcPr>
            <w:tcW w:w="3544" w:type="dxa"/>
          </w:tcPr>
          <w:p w14:paraId="6144F81C" w14:textId="11FF7469" w:rsidR="00BF59CE" w:rsidRDefault="00BF59CE" w:rsidP="00BF59C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通信中断（设备无法连接）</w:t>
            </w:r>
          </w:p>
        </w:tc>
      </w:tr>
    </w:tbl>
    <w:p w14:paraId="75ECF94D" w14:textId="77777777" w:rsidR="00BF59CE" w:rsidRDefault="00BF59CE" w:rsidP="00D4192C">
      <w:pPr>
        <w:rPr>
          <w:lang w:eastAsia="zh-CN"/>
        </w:rPr>
      </w:pPr>
    </w:p>
    <w:p w14:paraId="300D184F" w14:textId="309139E0" w:rsidR="00BF59CE" w:rsidRDefault="00BF59CE" w:rsidP="00D4192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）辅助机构故障编码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544"/>
      </w:tblGrid>
      <w:tr w:rsidR="00BF59CE" w14:paraId="5CFAAEB1" w14:textId="77777777" w:rsidTr="00934FFA">
        <w:trPr>
          <w:jc w:val="center"/>
        </w:trPr>
        <w:tc>
          <w:tcPr>
            <w:tcW w:w="1559" w:type="dxa"/>
          </w:tcPr>
          <w:p w14:paraId="532458EA" w14:textId="77777777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故障码</w:t>
            </w:r>
          </w:p>
        </w:tc>
        <w:tc>
          <w:tcPr>
            <w:tcW w:w="3544" w:type="dxa"/>
          </w:tcPr>
          <w:p w14:paraId="3473E3E6" w14:textId="77777777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故障名称</w:t>
            </w:r>
          </w:p>
        </w:tc>
      </w:tr>
      <w:tr w:rsidR="00BF59CE" w14:paraId="0FA19807" w14:textId="77777777" w:rsidTr="00934FFA">
        <w:trPr>
          <w:jc w:val="center"/>
        </w:trPr>
        <w:tc>
          <w:tcPr>
            <w:tcW w:w="1559" w:type="dxa"/>
          </w:tcPr>
          <w:p w14:paraId="180CA8BA" w14:textId="7CE7A06C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6301</w:t>
            </w:r>
          </w:p>
        </w:tc>
        <w:tc>
          <w:tcPr>
            <w:tcW w:w="3544" w:type="dxa"/>
          </w:tcPr>
          <w:p w14:paraId="38B194AE" w14:textId="03AA8A6F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通信中断（设备无法连接）</w:t>
            </w:r>
          </w:p>
        </w:tc>
      </w:tr>
      <w:tr w:rsidR="00BF59CE" w14:paraId="32CE3522" w14:textId="77777777" w:rsidTr="00934FFA">
        <w:trPr>
          <w:jc w:val="center"/>
        </w:trPr>
        <w:tc>
          <w:tcPr>
            <w:tcW w:w="1559" w:type="dxa"/>
          </w:tcPr>
          <w:p w14:paraId="4551FC97" w14:textId="5033A2B9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6302</w:t>
            </w:r>
          </w:p>
        </w:tc>
        <w:tc>
          <w:tcPr>
            <w:tcW w:w="3544" w:type="dxa"/>
          </w:tcPr>
          <w:p w14:paraId="75540199" w14:textId="202FCC55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应急手刹触发（不可恢复）</w:t>
            </w:r>
          </w:p>
        </w:tc>
      </w:tr>
      <w:tr w:rsidR="00BF59CE" w14:paraId="31B302B5" w14:textId="77777777" w:rsidTr="00934FFA">
        <w:trPr>
          <w:jc w:val="center"/>
        </w:trPr>
        <w:tc>
          <w:tcPr>
            <w:tcW w:w="1559" w:type="dxa"/>
          </w:tcPr>
          <w:p w14:paraId="2BD91838" w14:textId="37A45AFA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6303</w:t>
            </w:r>
          </w:p>
        </w:tc>
        <w:tc>
          <w:tcPr>
            <w:tcW w:w="3544" w:type="dxa"/>
          </w:tcPr>
          <w:p w14:paraId="4282DF08" w14:textId="7DED6D7F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脱离机构到位（不可恢复）</w:t>
            </w:r>
          </w:p>
        </w:tc>
      </w:tr>
    </w:tbl>
    <w:p w14:paraId="59B34C5A" w14:textId="77777777" w:rsidR="00BF59CE" w:rsidRDefault="00BF59CE" w:rsidP="00D4192C">
      <w:pPr>
        <w:rPr>
          <w:lang w:eastAsia="zh-CN"/>
        </w:rPr>
      </w:pPr>
    </w:p>
    <w:p w14:paraId="3509C702" w14:textId="3379607D" w:rsidR="00BF59CE" w:rsidRDefault="00BF59CE" w:rsidP="00D4192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）通信与控制输入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544"/>
      </w:tblGrid>
      <w:tr w:rsidR="00BF59CE" w14:paraId="517D9297" w14:textId="77777777" w:rsidTr="00934FFA">
        <w:trPr>
          <w:jc w:val="center"/>
        </w:trPr>
        <w:tc>
          <w:tcPr>
            <w:tcW w:w="1559" w:type="dxa"/>
          </w:tcPr>
          <w:p w14:paraId="4E2ECDCC" w14:textId="77777777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故障码</w:t>
            </w:r>
          </w:p>
        </w:tc>
        <w:tc>
          <w:tcPr>
            <w:tcW w:w="3544" w:type="dxa"/>
          </w:tcPr>
          <w:p w14:paraId="7499F5F4" w14:textId="77777777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故障名称</w:t>
            </w:r>
          </w:p>
        </w:tc>
      </w:tr>
      <w:tr w:rsidR="00BF59CE" w14:paraId="6BDB60BC" w14:textId="77777777" w:rsidTr="00934FFA">
        <w:trPr>
          <w:jc w:val="center"/>
        </w:trPr>
        <w:tc>
          <w:tcPr>
            <w:tcW w:w="1559" w:type="dxa"/>
          </w:tcPr>
          <w:p w14:paraId="596D9BEC" w14:textId="64472C41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7101</w:t>
            </w:r>
          </w:p>
        </w:tc>
        <w:tc>
          <w:tcPr>
            <w:tcW w:w="3544" w:type="dxa"/>
          </w:tcPr>
          <w:p w14:paraId="5D038A3E" w14:textId="762C0832" w:rsidR="00BF59CE" w:rsidRDefault="00BF59CE" w:rsidP="00934FFA">
            <w:pPr>
              <w:rPr>
                <w:lang w:eastAsia="zh-CN"/>
              </w:rPr>
            </w:pPr>
            <w:r w:rsidRPr="00BF59CE">
              <w:rPr>
                <w:lang w:eastAsia="zh-CN"/>
              </w:rPr>
              <w:t xml:space="preserve">RS422 A </w:t>
            </w:r>
            <w:r w:rsidRPr="00BF59CE">
              <w:rPr>
                <w:lang w:eastAsia="zh-CN"/>
              </w:rPr>
              <w:t>通道接收超时</w:t>
            </w:r>
          </w:p>
        </w:tc>
      </w:tr>
      <w:tr w:rsidR="00BF59CE" w14:paraId="24094A89" w14:textId="77777777" w:rsidTr="00934FFA">
        <w:trPr>
          <w:jc w:val="center"/>
        </w:trPr>
        <w:tc>
          <w:tcPr>
            <w:tcW w:w="1559" w:type="dxa"/>
          </w:tcPr>
          <w:p w14:paraId="5A1B01EF" w14:textId="4B57D72E" w:rsidR="00BF59CE" w:rsidRDefault="00BF59CE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7102</w:t>
            </w:r>
          </w:p>
        </w:tc>
        <w:tc>
          <w:tcPr>
            <w:tcW w:w="3544" w:type="dxa"/>
          </w:tcPr>
          <w:p w14:paraId="59260E8E" w14:textId="76D787CD" w:rsidR="00BF59CE" w:rsidRDefault="00BF59CE" w:rsidP="00934FFA">
            <w:pPr>
              <w:rPr>
                <w:lang w:eastAsia="zh-CN"/>
              </w:rPr>
            </w:pPr>
            <w:r w:rsidRPr="00BF59CE">
              <w:rPr>
                <w:lang w:eastAsia="zh-CN"/>
              </w:rPr>
              <w:t xml:space="preserve">RS422 </w:t>
            </w:r>
            <w:r w:rsidRPr="00BF59CE">
              <w:rPr>
                <w:rFonts w:hint="eastAsia"/>
                <w:lang w:eastAsia="zh-CN"/>
              </w:rPr>
              <w:t>B</w:t>
            </w:r>
            <w:r w:rsidRPr="00BF59CE">
              <w:rPr>
                <w:lang w:eastAsia="zh-CN"/>
              </w:rPr>
              <w:t xml:space="preserve"> </w:t>
            </w:r>
            <w:r w:rsidRPr="00BF59CE">
              <w:rPr>
                <w:lang w:eastAsia="zh-CN"/>
              </w:rPr>
              <w:t>通道接收超时</w:t>
            </w:r>
          </w:p>
        </w:tc>
      </w:tr>
      <w:tr w:rsidR="003F0471" w14:paraId="588CB698" w14:textId="77777777" w:rsidTr="00934FFA">
        <w:trPr>
          <w:jc w:val="center"/>
        </w:trPr>
        <w:tc>
          <w:tcPr>
            <w:tcW w:w="1559" w:type="dxa"/>
          </w:tcPr>
          <w:p w14:paraId="39BE0E98" w14:textId="2238F94E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7103</w:t>
            </w:r>
          </w:p>
        </w:tc>
        <w:tc>
          <w:tcPr>
            <w:tcW w:w="3544" w:type="dxa"/>
          </w:tcPr>
          <w:p w14:paraId="4B42B0FD" w14:textId="5230BB4B" w:rsidR="003F0471" w:rsidRPr="00BF59CE" w:rsidRDefault="003F0471" w:rsidP="00934FFA">
            <w:pPr>
              <w:rPr>
                <w:lang w:eastAsia="zh-CN"/>
              </w:rPr>
            </w:pPr>
            <w:r w:rsidRPr="00BF59CE">
              <w:rPr>
                <w:lang w:eastAsia="zh-CN"/>
              </w:rPr>
              <w:t xml:space="preserve">RS422 A </w:t>
            </w:r>
            <w:r>
              <w:rPr>
                <w:rFonts w:hint="eastAsia"/>
                <w:lang w:eastAsia="zh-CN"/>
              </w:rPr>
              <w:t>通道数据包无效</w:t>
            </w:r>
          </w:p>
        </w:tc>
      </w:tr>
      <w:tr w:rsidR="003F0471" w14:paraId="57530BF1" w14:textId="77777777" w:rsidTr="00934FFA">
        <w:trPr>
          <w:jc w:val="center"/>
        </w:trPr>
        <w:tc>
          <w:tcPr>
            <w:tcW w:w="1559" w:type="dxa"/>
          </w:tcPr>
          <w:p w14:paraId="21EEA60F" w14:textId="2CBDD7F1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7104</w:t>
            </w:r>
          </w:p>
        </w:tc>
        <w:tc>
          <w:tcPr>
            <w:tcW w:w="3544" w:type="dxa"/>
          </w:tcPr>
          <w:p w14:paraId="5B65469E" w14:textId="0C4E91D0" w:rsidR="003F0471" w:rsidRPr="00BF59CE" w:rsidRDefault="003F0471" w:rsidP="00934FFA">
            <w:pPr>
              <w:rPr>
                <w:lang w:eastAsia="zh-CN"/>
              </w:rPr>
            </w:pPr>
            <w:r w:rsidRPr="00BF59CE">
              <w:rPr>
                <w:lang w:eastAsia="zh-CN"/>
              </w:rPr>
              <w:t xml:space="preserve">RS422 </w:t>
            </w:r>
            <w:r>
              <w:rPr>
                <w:rFonts w:hint="eastAsia"/>
                <w:lang w:eastAsia="zh-CN"/>
              </w:rPr>
              <w:t>B</w:t>
            </w:r>
            <w:r w:rsidRPr="00BF59CE"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通道数据包无效</w:t>
            </w:r>
          </w:p>
        </w:tc>
      </w:tr>
      <w:tr w:rsidR="00BF59CE" w14:paraId="51835C6F" w14:textId="77777777" w:rsidTr="00934FFA">
        <w:trPr>
          <w:jc w:val="center"/>
        </w:trPr>
        <w:tc>
          <w:tcPr>
            <w:tcW w:w="1559" w:type="dxa"/>
          </w:tcPr>
          <w:p w14:paraId="137D214B" w14:textId="6AA89336" w:rsidR="00BF59CE" w:rsidRDefault="003F0471" w:rsidP="00934FFA">
            <w:pPr>
              <w:rPr>
                <w:lang w:eastAsia="zh-CN"/>
              </w:rPr>
            </w:pPr>
            <w:r w:rsidRPr="003F0471">
              <w:rPr>
                <w:lang w:eastAsia="zh-CN"/>
              </w:rPr>
              <w:t>7105</w:t>
            </w:r>
          </w:p>
        </w:tc>
        <w:tc>
          <w:tcPr>
            <w:tcW w:w="3544" w:type="dxa"/>
          </w:tcPr>
          <w:p w14:paraId="42730493" w14:textId="0CAD9F7B" w:rsidR="00BF59CE" w:rsidRDefault="003F0471" w:rsidP="00934FFA">
            <w:pPr>
              <w:rPr>
                <w:lang w:eastAsia="zh-CN"/>
              </w:rPr>
            </w:pPr>
            <w:r w:rsidRPr="00BF59CE">
              <w:rPr>
                <w:lang w:eastAsia="zh-CN"/>
              </w:rPr>
              <w:t xml:space="preserve">RS422 A </w:t>
            </w:r>
            <w:r>
              <w:rPr>
                <w:rFonts w:hint="eastAsia"/>
                <w:lang w:eastAsia="zh-CN"/>
              </w:rPr>
              <w:t>通道</w:t>
            </w:r>
            <w:r w:rsidRPr="003F0471">
              <w:rPr>
                <w:lang w:eastAsia="zh-CN"/>
              </w:rPr>
              <w:t>无有效飞控输入</w:t>
            </w:r>
          </w:p>
        </w:tc>
      </w:tr>
      <w:tr w:rsidR="003F0471" w14:paraId="35439A56" w14:textId="77777777" w:rsidTr="00934FFA">
        <w:trPr>
          <w:jc w:val="center"/>
        </w:trPr>
        <w:tc>
          <w:tcPr>
            <w:tcW w:w="1559" w:type="dxa"/>
          </w:tcPr>
          <w:p w14:paraId="5E0C6D5A" w14:textId="62F3EC43" w:rsidR="003F0471" w:rsidRPr="003F0471" w:rsidRDefault="003F0471" w:rsidP="003F04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7106</w:t>
            </w:r>
          </w:p>
        </w:tc>
        <w:tc>
          <w:tcPr>
            <w:tcW w:w="3544" w:type="dxa"/>
          </w:tcPr>
          <w:p w14:paraId="1DCBFA07" w14:textId="4AE2E74F" w:rsidR="003F0471" w:rsidRPr="003F0471" w:rsidRDefault="003F0471" w:rsidP="003F0471">
            <w:pPr>
              <w:rPr>
                <w:lang w:eastAsia="zh-CN"/>
              </w:rPr>
            </w:pPr>
            <w:r w:rsidRPr="00BF59CE">
              <w:rPr>
                <w:lang w:eastAsia="zh-CN"/>
              </w:rPr>
              <w:t xml:space="preserve">RS422 </w:t>
            </w:r>
            <w:r>
              <w:rPr>
                <w:rFonts w:hint="eastAsia"/>
                <w:lang w:eastAsia="zh-CN"/>
              </w:rPr>
              <w:t>B</w:t>
            </w:r>
            <w:r w:rsidRPr="00BF59CE"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通道</w:t>
            </w:r>
            <w:r w:rsidRPr="003F0471">
              <w:rPr>
                <w:lang w:eastAsia="zh-CN"/>
              </w:rPr>
              <w:t>无有效飞控输入</w:t>
            </w:r>
          </w:p>
        </w:tc>
      </w:tr>
      <w:tr w:rsidR="003F0471" w14:paraId="165905BF" w14:textId="77777777" w:rsidTr="00934FFA">
        <w:trPr>
          <w:jc w:val="center"/>
        </w:trPr>
        <w:tc>
          <w:tcPr>
            <w:tcW w:w="1559" w:type="dxa"/>
          </w:tcPr>
          <w:p w14:paraId="64C04841" w14:textId="34C8C1B1" w:rsidR="003F0471" w:rsidRPr="003F0471" w:rsidRDefault="003F0471" w:rsidP="003F0471">
            <w:pPr>
              <w:rPr>
                <w:lang w:eastAsia="zh-CN"/>
              </w:rPr>
            </w:pPr>
            <w:r w:rsidRPr="003F0471">
              <w:rPr>
                <w:lang w:eastAsia="zh-CN"/>
              </w:rPr>
              <w:t>710</w:t>
            </w:r>
            <w:r>
              <w:rPr>
                <w:rFonts w:hint="eastAsia"/>
                <w:lang w:eastAsia="zh-CN"/>
              </w:rPr>
              <w:t>7</w:t>
            </w:r>
          </w:p>
        </w:tc>
        <w:tc>
          <w:tcPr>
            <w:tcW w:w="3544" w:type="dxa"/>
          </w:tcPr>
          <w:p w14:paraId="3FA0C958" w14:textId="2CAB5575" w:rsidR="003F0471" w:rsidRPr="003F0471" w:rsidRDefault="003F0471" w:rsidP="003F0471">
            <w:pPr>
              <w:rPr>
                <w:lang w:eastAsia="zh-CN"/>
              </w:rPr>
            </w:pPr>
            <w:r w:rsidRPr="003F0471">
              <w:rPr>
                <w:lang w:eastAsia="zh-CN"/>
              </w:rPr>
              <w:t xml:space="preserve">ZMQ </w:t>
            </w:r>
            <w:r w:rsidRPr="003F0471">
              <w:rPr>
                <w:lang w:eastAsia="zh-CN"/>
              </w:rPr>
              <w:t>总线链路中断</w:t>
            </w:r>
          </w:p>
        </w:tc>
      </w:tr>
      <w:tr w:rsidR="003F0471" w14:paraId="5C0B0EF6" w14:textId="77777777" w:rsidTr="00934FFA">
        <w:trPr>
          <w:jc w:val="center"/>
        </w:trPr>
        <w:tc>
          <w:tcPr>
            <w:tcW w:w="1559" w:type="dxa"/>
          </w:tcPr>
          <w:p w14:paraId="3307551C" w14:textId="7333F855" w:rsidR="003F0471" w:rsidRPr="003F0471" w:rsidRDefault="003F0471" w:rsidP="003F0471">
            <w:pPr>
              <w:rPr>
                <w:lang w:eastAsia="zh-CN"/>
              </w:rPr>
            </w:pPr>
            <w:r w:rsidRPr="003F0471">
              <w:rPr>
                <w:lang w:eastAsia="zh-CN"/>
              </w:rPr>
              <w:t>7</w:t>
            </w:r>
            <w:r>
              <w:rPr>
                <w:rFonts w:hint="eastAsia"/>
                <w:lang w:eastAsia="zh-CN"/>
              </w:rPr>
              <w:t>108</w:t>
            </w:r>
          </w:p>
        </w:tc>
        <w:tc>
          <w:tcPr>
            <w:tcW w:w="3544" w:type="dxa"/>
          </w:tcPr>
          <w:p w14:paraId="3B58E30C" w14:textId="7B8F861C" w:rsidR="003F0471" w:rsidRPr="003F0471" w:rsidRDefault="003F0471" w:rsidP="003F047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指令帧校验错误（不完整）</w:t>
            </w:r>
          </w:p>
        </w:tc>
      </w:tr>
    </w:tbl>
    <w:p w14:paraId="4AFF73C0" w14:textId="77777777" w:rsidR="00BF59CE" w:rsidRDefault="00BF59CE" w:rsidP="00D4192C">
      <w:pPr>
        <w:rPr>
          <w:lang w:eastAsia="zh-CN"/>
        </w:rPr>
      </w:pPr>
    </w:p>
    <w:p w14:paraId="7036C246" w14:textId="03E43A52" w:rsidR="003F0471" w:rsidRDefault="003F0471" w:rsidP="00D4192C">
      <w:pPr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9</w:t>
      </w:r>
      <w:r>
        <w:rPr>
          <w:rFonts w:hint="eastAsia"/>
          <w:lang w:eastAsia="zh-CN"/>
        </w:rPr>
        <w:t>）整机控制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3544"/>
      </w:tblGrid>
      <w:tr w:rsidR="003F0471" w14:paraId="0AF3FFCB" w14:textId="77777777" w:rsidTr="00934FFA">
        <w:trPr>
          <w:jc w:val="center"/>
        </w:trPr>
        <w:tc>
          <w:tcPr>
            <w:tcW w:w="1559" w:type="dxa"/>
          </w:tcPr>
          <w:p w14:paraId="1B902D9F" w14:textId="77777777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故障码</w:t>
            </w:r>
          </w:p>
        </w:tc>
        <w:tc>
          <w:tcPr>
            <w:tcW w:w="3544" w:type="dxa"/>
          </w:tcPr>
          <w:p w14:paraId="0532DA79" w14:textId="77777777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故障名称</w:t>
            </w:r>
          </w:p>
        </w:tc>
      </w:tr>
      <w:tr w:rsidR="003F0471" w14:paraId="36D52416" w14:textId="77777777" w:rsidTr="00934FFA">
        <w:trPr>
          <w:jc w:val="center"/>
        </w:trPr>
        <w:tc>
          <w:tcPr>
            <w:tcW w:w="1559" w:type="dxa"/>
          </w:tcPr>
          <w:p w14:paraId="4DA8CC30" w14:textId="2B18AE60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8001</w:t>
            </w:r>
          </w:p>
        </w:tc>
        <w:tc>
          <w:tcPr>
            <w:tcW w:w="3544" w:type="dxa"/>
          </w:tcPr>
          <w:p w14:paraId="5FAE252D" w14:textId="1A297B94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主机资源预警（</w:t>
            </w:r>
            <w:r>
              <w:rPr>
                <w:rFonts w:hint="eastAsia"/>
                <w:lang w:eastAsia="zh-CN"/>
              </w:rPr>
              <w:t>CPU</w:t>
            </w:r>
            <w:r>
              <w:rPr>
                <w:rFonts w:hint="eastAsia"/>
                <w:lang w:eastAsia="zh-CN"/>
              </w:rPr>
              <w:t>、内存）</w:t>
            </w:r>
          </w:p>
        </w:tc>
      </w:tr>
      <w:tr w:rsidR="003F0471" w14:paraId="4A186255" w14:textId="77777777" w:rsidTr="00934FFA">
        <w:trPr>
          <w:jc w:val="center"/>
        </w:trPr>
        <w:tc>
          <w:tcPr>
            <w:tcW w:w="1559" w:type="dxa"/>
          </w:tcPr>
          <w:p w14:paraId="29D639AF" w14:textId="22A23822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8002</w:t>
            </w:r>
          </w:p>
        </w:tc>
        <w:tc>
          <w:tcPr>
            <w:tcW w:w="3544" w:type="dxa"/>
          </w:tcPr>
          <w:p w14:paraId="1A6FB250" w14:textId="0BDDDAEA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存储空间预警（日志满）</w:t>
            </w:r>
          </w:p>
        </w:tc>
      </w:tr>
      <w:tr w:rsidR="003F0471" w14:paraId="3E216562" w14:textId="77777777" w:rsidTr="00934FFA">
        <w:trPr>
          <w:jc w:val="center"/>
        </w:trPr>
        <w:tc>
          <w:tcPr>
            <w:tcW w:w="1559" w:type="dxa"/>
          </w:tcPr>
          <w:p w14:paraId="2481245B" w14:textId="4A14043E" w:rsidR="003F0471" w:rsidRDefault="003F0471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8201</w:t>
            </w:r>
          </w:p>
        </w:tc>
        <w:tc>
          <w:tcPr>
            <w:tcW w:w="3544" w:type="dxa"/>
          </w:tcPr>
          <w:p w14:paraId="095C89DC" w14:textId="48C7F57C" w:rsidR="003F0471" w:rsidRPr="00BF59CE" w:rsidRDefault="003E498A" w:rsidP="00934FFA">
            <w:pPr>
              <w:rPr>
                <w:lang w:eastAsia="zh-CN"/>
              </w:rPr>
            </w:pPr>
            <w:r w:rsidRPr="003E498A">
              <w:rPr>
                <w:lang w:eastAsia="zh-CN"/>
              </w:rPr>
              <w:t>关键配置非法或缺失</w:t>
            </w:r>
          </w:p>
        </w:tc>
      </w:tr>
      <w:tr w:rsidR="003F0471" w14:paraId="33E40FC9" w14:textId="77777777" w:rsidTr="00934FFA">
        <w:trPr>
          <w:jc w:val="center"/>
        </w:trPr>
        <w:tc>
          <w:tcPr>
            <w:tcW w:w="1559" w:type="dxa"/>
          </w:tcPr>
          <w:p w14:paraId="223B3DBD" w14:textId="5C8D38F2" w:rsidR="003F0471" w:rsidRDefault="003E498A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8202</w:t>
            </w:r>
          </w:p>
        </w:tc>
        <w:tc>
          <w:tcPr>
            <w:tcW w:w="3544" w:type="dxa"/>
          </w:tcPr>
          <w:p w14:paraId="55BC4D08" w14:textId="5C286477" w:rsidR="003F0471" w:rsidRPr="00BF59CE" w:rsidRDefault="003E498A" w:rsidP="00934FFA">
            <w:pPr>
              <w:rPr>
                <w:lang w:eastAsia="zh-CN"/>
              </w:rPr>
            </w:pPr>
            <w:r w:rsidRPr="003E498A">
              <w:rPr>
                <w:lang w:eastAsia="zh-CN"/>
              </w:rPr>
              <w:t>初始化失败或超时</w:t>
            </w:r>
          </w:p>
        </w:tc>
      </w:tr>
      <w:tr w:rsidR="003F0471" w14:paraId="687D8B80" w14:textId="77777777" w:rsidTr="00934FFA">
        <w:trPr>
          <w:jc w:val="center"/>
        </w:trPr>
        <w:tc>
          <w:tcPr>
            <w:tcW w:w="1559" w:type="dxa"/>
          </w:tcPr>
          <w:p w14:paraId="4F3E70BA" w14:textId="40828A26" w:rsidR="003F0471" w:rsidRDefault="003E498A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8203</w:t>
            </w:r>
          </w:p>
        </w:tc>
        <w:tc>
          <w:tcPr>
            <w:tcW w:w="3544" w:type="dxa"/>
          </w:tcPr>
          <w:p w14:paraId="29778030" w14:textId="20208E00" w:rsidR="003F0471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进入待机</w:t>
            </w:r>
            <w:r w:rsidR="003E498A" w:rsidRPr="003E498A">
              <w:rPr>
                <w:lang w:eastAsia="zh-CN"/>
              </w:rPr>
              <w:t>失败或超时</w:t>
            </w:r>
          </w:p>
        </w:tc>
      </w:tr>
      <w:tr w:rsidR="003F0471" w14:paraId="1EDA5C99" w14:textId="77777777" w:rsidTr="00934FFA">
        <w:trPr>
          <w:jc w:val="center"/>
        </w:trPr>
        <w:tc>
          <w:tcPr>
            <w:tcW w:w="1559" w:type="dxa"/>
          </w:tcPr>
          <w:p w14:paraId="335D9414" w14:textId="054C3DDB" w:rsidR="003F0471" w:rsidRPr="003F0471" w:rsidRDefault="003E498A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8204</w:t>
            </w:r>
          </w:p>
        </w:tc>
        <w:tc>
          <w:tcPr>
            <w:tcW w:w="3544" w:type="dxa"/>
          </w:tcPr>
          <w:p w14:paraId="2806904B" w14:textId="6DBD163A" w:rsidR="003F0471" w:rsidRPr="003F0471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抓握方向盘</w:t>
            </w:r>
            <w:r w:rsidR="003E498A" w:rsidRPr="003E498A">
              <w:rPr>
                <w:lang w:eastAsia="zh-CN"/>
              </w:rPr>
              <w:t>失败或超时</w:t>
            </w:r>
          </w:p>
        </w:tc>
      </w:tr>
      <w:tr w:rsidR="00BA1DB7" w14:paraId="5D8699EF" w14:textId="77777777" w:rsidTr="00934FFA">
        <w:trPr>
          <w:jc w:val="center"/>
        </w:trPr>
        <w:tc>
          <w:tcPr>
            <w:tcW w:w="1559" w:type="dxa"/>
          </w:tcPr>
          <w:p w14:paraId="57378BC1" w14:textId="216CA984" w:rsidR="00BA1DB7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8205</w:t>
            </w:r>
          </w:p>
        </w:tc>
        <w:tc>
          <w:tcPr>
            <w:tcW w:w="3544" w:type="dxa"/>
          </w:tcPr>
          <w:p w14:paraId="08F942DC" w14:textId="714B7C37" w:rsidR="00BA1DB7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进入控制失败</w:t>
            </w:r>
            <w:r w:rsidRPr="003E498A">
              <w:rPr>
                <w:lang w:eastAsia="zh-CN"/>
              </w:rPr>
              <w:t>或超时</w:t>
            </w:r>
          </w:p>
        </w:tc>
      </w:tr>
      <w:tr w:rsidR="003F0471" w14:paraId="426092A5" w14:textId="77777777" w:rsidTr="00934FFA">
        <w:trPr>
          <w:jc w:val="center"/>
        </w:trPr>
        <w:tc>
          <w:tcPr>
            <w:tcW w:w="1559" w:type="dxa"/>
          </w:tcPr>
          <w:p w14:paraId="3A1F1AC5" w14:textId="4293B3BA" w:rsidR="003F0471" w:rsidRPr="003F0471" w:rsidRDefault="003E498A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820</w:t>
            </w:r>
            <w:r w:rsidR="00BA1DB7">
              <w:rPr>
                <w:rFonts w:hint="eastAsia"/>
                <w:lang w:eastAsia="zh-CN"/>
              </w:rPr>
              <w:t>6</w:t>
            </w:r>
          </w:p>
        </w:tc>
        <w:tc>
          <w:tcPr>
            <w:tcW w:w="3544" w:type="dxa"/>
          </w:tcPr>
          <w:p w14:paraId="5652D274" w14:textId="4B9F8366" w:rsidR="003F0471" w:rsidRPr="003F0471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退出控制</w:t>
            </w:r>
            <w:r w:rsidR="003E498A" w:rsidRPr="003E498A">
              <w:rPr>
                <w:lang w:eastAsia="zh-CN"/>
              </w:rPr>
              <w:t>失败或超时</w:t>
            </w:r>
          </w:p>
        </w:tc>
      </w:tr>
      <w:tr w:rsidR="00BA1DB7" w14:paraId="11B027C5" w14:textId="77777777" w:rsidTr="00934FFA">
        <w:trPr>
          <w:jc w:val="center"/>
        </w:trPr>
        <w:tc>
          <w:tcPr>
            <w:tcW w:w="1559" w:type="dxa"/>
          </w:tcPr>
          <w:p w14:paraId="70148EE3" w14:textId="30AD5639" w:rsidR="00BA1DB7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8207</w:t>
            </w:r>
          </w:p>
        </w:tc>
        <w:tc>
          <w:tcPr>
            <w:tcW w:w="3544" w:type="dxa"/>
          </w:tcPr>
          <w:p w14:paraId="5FBA85E9" w14:textId="1391453E" w:rsidR="00BA1DB7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释放方向盘失败或超时</w:t>
            </w:r>
          </w:p>
        </w:tc>
      </w:tr>
      <w:tr w:rsidR="00BA1DB7" w14:paraId="24E6ADFA" w14:textId="77777777" w:rsidTr="00934FFA">
        <w:trPr>
          <w:jc w:val="center"/>
        </w:trPr>
        <w:tc>
          <w:tcPr>
            <w:tcW w:w="1559" w:type="dxa"/>
          </w:tcPr>
          <w:p w14:paraId="6956F87F" w14:textId="60094DDC" w:rsidR="00BA1DB7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8208</w:t>
            </w:r>
          </w:p>
        </w:tc>
        <w:tc>
          <w:tcPr>
            <w:tcW w:w="3544" w:type="dxa"/>
          </w:tcPr>
          <w:p w14:paraId="488802F8" w14:textId="38F0EFF1" w:rsidR="00BA1DB7" w:rsidRDefault="00BA1DB7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错误复位失败或超时</w:t>
            </w:r>
          </w:p>
        </w:tc>
      </w:tr>
      <w:tr w:rsidR="003F0471" w14:paraId="69FDE3C5" w14:textId="77777777" w:rsidTr="00934FFA">
        <w:trPr>
          <w:jc w:val="center"/>
        </w:trPr>
        <w:tc>
          <w:tcPr>
            <w:tcW w:w="1559" w:type="dxa"/>
          </w:tcPr>
          <w:p w14:paraId="0DE68A01" w14:textId="4AE856DE" w:rsidR="003F0471" w:rsidRPr="003F0471" w:rsidRDefault="003E498A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8210</w:t>
            </w:r>
          </w:p>
        </w:tc>
        <w:tc>
          <w:tcPr>
            <w:tcW w:w="3544" w:type="dxa"/>
          </w:tcPr>
          <w:p w14:paraId="6048F578" w14:textId="4B3BAFA0" w:rsidR="003F0471" w:rsidRPr="003F0471" w:rsidRDefault="003E498A" w:rsidP="00934FFA">
            <w:pPr>
              <w:rPr>
                <w:lang w:eastAsia="zh-CN"/>
              </w:rPr>
            </w:pPr>
            <w:r w:rsidRPr="003E498A">
              <w:rPr>
                <w:lang w:eastAsia="zh-CN"/>
              </w:rPr>
              <w:t>逆运动学求解失败</w:t>
            </w:r>
          </w:p>
        </w:tc>
      </w:tr>
      <w:tr w:rsidR="003E498A" w14:paraId="44EC75C2" w14:textId="77777777" w:rsidTr="00934FFA">
        <w:trPr>
          <w:jc w:val="center"/>
        </w:trPr>
        <w:tc>
          <w:tcPr>
            <w:tcW w:w="1559" w:type="dxa"/>
          </w:tcPr>
          <w:p w14:paraId="2D45EE4B" w14:textId="54BC4C4B" w:rsidR="003E498A" w:rsidRDefault="003E498A" w:rsidP="00934F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8211</w:t>
            </w:r>
          </w:p>
        </w:tc>
        <w:tc>
          <w:tcPr>
            <w:tcW w:w="3544" w:type="dxa"/>
          </w:tcPr>
          <w:p w14:paraId="6ED38D9B" w14:textId="1D75D95E" w:rsidR="003E498A" w:rsidRPr="003F0471" w:rsidRDefault="003E498A" w:rsidP="00934FFA">
            <w:pPr>
              <w:rPr>
                <w:lang w:eastAsia="zh-CN"/>
              </w:rPr>
            </w:pPr>
            <w:r w:rsidRPr="003E498A">
              <w:rPr>
                <w:lang w:eastAsia="zh-CN"/>
              </w:rPr>
              <w:t>轨迹规划失败</w:t>
            </w:r>
          </w:p>
        </w:tc>
      </w:tr>
    </w:tbl>
    <w:p w14:paraId="3F0DBFD1" w14:textId="76A0D761" w:rsidR="00485E1E" w:rsidRPr="003F0471" w:rsidRDefault="00485E1E" w:rsidP="00D4192C">
      <w:pPr>
        <w:rPr>
          <w:lang w:eastAsia="zh-CN"/>
        </w:rPr>
      </w:pPr>
    </w:p>
    <w:sectPr w:rsidR="00485E1E" w:rsidRPr="003F0471">
      <w:pgSz w:w="11906" w:h="16838"/>
      <w:pgMar w:top="850" w:right="1417" w:bottom="73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127A1" w14:textId="77777777" w:rsidR="000C7F0C" w:rsidRDefault="000C7F0C">
      <w:pPr>
        <w:spacing w:line="240" w:lineRule="auto"/>
      </w:pPr>
      <w:r>
        <w:separator/>
      </w:r>
    </w:p>
  </w:endnote>
  <w:endnote w:type="continuationSeparator" w:id="0">
    <w:p w14:paraId="6B3692B8" w14:textId="77777777" w:rsidR="000C7F0C" w:rsidRDefault="000C7F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FreeSerif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9D952" w14:textId="77777777" w:rsidR="000C7F0C" w:rsidRDefault="000C7F0C">
      <w:pPr>
        <w:spacing w:line="240" w:lineRule="auto"/>
      </w:pPr>
      <w:r>
        <w:separator/>
      </w:r>
    </w:p>
  </w:footnote>
  <w:footnote w:type="continuationSeparator" w:id="0">
    <w:p w14:paraId="156158E8" w14:textId="77777777" w:rsidR="000C7F0C" w:rsidRDefault="000C7F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228611418">
    <w:abstractNumId w:val="5"/>
  </w:num>
  <w:num w:numId="2" w16cid:durableId="207642189">
    <w:abstractNumId w:val="3"/>
  </w:num>
  <w:num w:numId="3" w16cid:durableId="2022782959">
    <w:abstractNumId w:val="2"/>
  </w:num>
  <w:num w:numId="4" w16cid:durableId="226035732">
    <w:abstractNumId w:val="4"/>
  </w:num>
  <w:num w:numId="5" w16cid:durableId="1173029319">
    <w:abstractNumId w:val="1"/>
  </w:num>
  <w:num w:numId="6" w16cid:durableId="123439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F0C"/>
    <w:rsid w:val="0015074B"/>
    <w:rsid w:val="0029639D"/>
    <w:rsid w:val="002B048A"/>
    <w:rsid w:val="002C1A71"/>
    <w:rsid w:val="00323DA6"/>
    <w:rsid w:val="00326F90"/>
    <w:rsid w:val="00355DB1"/>
    <w:rsid w:val="00362D84"/>
    <w:rsid w:val="003C77F7"/>
    <w:rsid w:val="003E498A"/>
    <w:rsid w:val="003F0471"/>
    <w:rsid w:val="00485E1E"/>
    <w:rsid w:val="004B5D62"/>
    <w:rsid w:val="004B5EFD"/>
    <w:rsid w:val="00512259"/>
    <w:rsid w:val="005606D6"/>
    <w:rsid w:val="005826AE"/>
    <w:rsid w:val="00584574"/>
    <w:rsid w:val="005B4F44"/>
    <w:rsid w:val="006F3424"/>
    <w:rsid w:val="00735C09"/>
    <w:rsid w:val="0078656E"/>
    <w:rsid w:val="007A0127"/>
    <w:rsid w:val="00835F54"/>
    <w:rsid w:val="008620AF"/>
    <w:rsid w:val="008C7C05"/>
    <w:rsid w:val="009F53BE"/>
    <w:rsid w:val="00AA1D8D"/>
    <w:rsid w:val="00AA2236"/>
    <w:rsid w:val="00B23313"/>
    <w:rsid w:val="00B47730"/>
    <w:rsid w:val="00B60095"/>
    <w:rsid w:val="00BA1DB7"/>
    <w:rsid w:val="00BF59CE"/>
    <w:rsid w:val="00BF6A53"/>
    <w:rsid w:val="00C13D9A"/>
    <w:rsid w:val="00C35D29"/>
    <w:rsid w:val="00C55096"/>
    <w:rsid w:val="00C77804"/>
    <w:rsid w:val="00C8152A"/>
    <w:rsid w:val="00CB0664"/>
    <w:rsid w:val="00D36A16"/>
    <w:rsid w:val="00D4192C"/>
    <w:rsid w:val="00E9793E"/>
    <w:rsid w:val="00F10144"/>
    <w:rsid w:val="00FC693F"/>
    <w:rsid w:val="0F376027"/>
    <w:rsid w:val="23F48324"/>
    <w:rsid w:val="3EEF302B"/>
    <w:rsid w:val="5F6E6E08"/>
    <w:rsid w:val="600C2D86"/>
    <w:rsid w:val="696E3C53"/>
    <w:rsid w:val="6BD764B7"/>
    <w:rsid w:val="71641E18"/>
    <w:rsid w:val="72AA7CFF"/>
    <w:rsid w:val="776668EA"/>
    <w:rsid w:val="7EDF6E60"/>
    <w:rsid w:val="7FD3D5CC"/>
    <w:rsid w:val="BEE70355"/>
    <w:rsid w:val="BEECF312"/>
    <w:rsid w:val="BFBF4F38"/>
    <w:rsid w:val="FDF7F2C2"/>
    <w:rsid w:val="FF793629"/>
    <w:rsid w:val="FFEFE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7AE7E"/>
  <w14:defaultImageDpi w14:val="300"/>
  <w15:docId w15:val="{31EED5DD-50C9-4A41-9DDC-E9964DC4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0471"/>
    <w:pPr>
      <w:spacing w:line="312" w:lineRule="auto"/>
    </w:pPr>
    <w:rPr>
      <w:rFonts w:ascii="Times New Roman" w:eastAsia="宋体" w:hAnsi="Times New Roman"/>
      <w:sz w:val="23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D4192C"/>
    <w:pPr>
      <w:keepNext/>
      <w:keepLines/>
      <w:spacing w:beforeLines="100" w:before="100" w:afterLines="100" w:after="100" w:line="36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link w:val="a6"/>
    <w:uiPriority w:val="99"/>
    <w:unhideWhenUsed/>
    <w:qFormat/>
    <w:pPr>
      <w:spacing w:after="120"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Emphasis"/>
    <w:basedOn w:val="a2"/>
    <w:uiPriority w:val="20"/>
    <w:qFormat/>
    <w:rPr>
      <w:i/>
      <w:iCs/>
    </w:rPr>
  </w:style>
  <w:style w:type="paragraph" w:styleId="a9">
    <w:name w:val="footer"/>
    <w:basedOn w:val="a1"/>
    <w:link w:val="aa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b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5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qFormat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3"/>
      </w:numPr>
      <w:contextualSpacing/>
    </w:pPr>
  </w:style>
  <w:style w:type="paragraph" w:styleId="ae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qFormat/>
    <w:pPr>
      <w:numPr>
        <w:numId w:val="6"/>
      </w:numPr>
      <w:contextualSpacing/>
    </w:pPr>
  </w:style>
  <w:style w:type="paragraph" w:styleId="af">
    <w:name w:val="macro"/>
    <w:link w:val="af0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styleId="af1">
    <w:name w:val="Strong"/>
    <w:basedOn w:val="a2"/>
    <w:uiPriority w:val="22"/>
    <w:qFormat/>
    <w:rPr>
      <w:b/>
      <w:bCs/>
    </w:rPr>
  </w:style>
  <w:style w:type="paragraph" w:styleId="af2">
    <w:name w:val="Subtitle"/>
    <w:basedOn w:val="a1"/>
    <w:next w:val="a1"/>
    <w:link w:val="af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itle"/>
    <w:basedOn w:val="a1"/>
    <w:next w:val="a1"/>
    <w:link w:val="af6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7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8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9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a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b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d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c">
    <w:name w:val="页眉 字符"/>
    <w:basedOn w:val="a2"/>
    <w:link w:val="ab"/>
    <w:uiPriority w:val="99"/>
  </w:style>
  <w:style w:type="character" w:customStyle="1" w:styleId="aa">
    <w:name w:val="页脚 字符"/>
    <w:basedOn w:val="a2"/>
    <w:link w:val="a9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sid w:val="00D419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6">
    <w:name w:val="标题 字符"/>
    <w:basedOn w:val="a2"/>
    <w:link w:val="af5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3">
    <w:name w:val="副标题 字符"/>
    <w:basedOn w:val="a2"/>
    <w:link w:val="af2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6">
    <w:name w:val="正文文本 字符"/>
    <w:basedOn w:val="a2"/>
    <w:link w:val="a5"/>
    <w:uiPriority w:val="99"/>
    <w:qFormat/>
  </w:style>
  <w:style w:type="character" w:customStyle="1" w:styleId="24">
    <w:name w:val="正文文本 2 字符"/>
    <w:basedOn w:val="a2"/>
    <w:link w:val="23"/>
    <w:uiPriority w:val="99"/>
    <w:qFormat/>
  </w:style>
  <w:style w:type="character" w:customStyle="1" w:styleId="34">
    <w:name w:val="正文文本 3 字符"/>
    <w:basedOn w:val="a2"/>
    <w:link w:val="33"/>
    <w:uiPriority w:val="99"/>
    <w:qFormat/>
    <w:rPr>
      <w:sz w:val="16"/>
      <w:szCs w:val="16"/>
    </w:rPr>
  </w:style>
  <w:style w:type="character" w:customStyle="1" w:styleId="af0">
    <w:name w:val="宏文本 字符"/>
    <w:basedOn w:val="a2"/>
    <w:link w:val="af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6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1687</Words>
  <Characters>2499</Characters>
  <Application>Microsoft Office Word</Application>
  <DocSecurity>0</DocSecurity>
  <Lines>499</Lines>
  <Paragraphs>523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飞控计算机和操纵系统的通信协议及数据帧格式</dc:title>
  <dc:subject>ICD初稿（根据图片1—5还原）</dc:subject>
  <dc:creator>python-docx</dc:creator>
  <dc:description>generated by python-docx</dc:description>
  <cp:lastModifiedBy>Yang Luo</cp:lastModifiedBy>
  <cp:revision>30</cp:revision>
  <dcterms:created xsi:type="dcterms:W3CDTF">2013-12-24T07:15:00Z</dcterms:created>
  <dcterms:modified xsi:type="dcterms:W3CDTF">2026-10-09T04:09:00Z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eyJoZGlkIjoiNDRiOWEwNmJmMmY5NTk3YjkwODgxYTI2MGVhMmRlYjciLCJ1c2VySWQiOiI0ODk3Mjg4NDIifQ==</vt:lpwstr>
  </property>
  <property fmtid="{D5CDD505-2E9C-101B-9397-08002B2CF9AE}" pid="3" name="KSOProductBuildVer">
    <vt:lpwstr>1033-11.1.0.11723</vt:lpwstr>
  </property>
  <property fmtid="{D5CDD505-2E9C-101B-9397-08002B2CF9AE}" pid="4" name="ICV">
    <vt:lpwstr>61A874DAA6D1460C916CCB775B1632F9_12</vt:lpwstr>
  </property>
</Properties>
</file>